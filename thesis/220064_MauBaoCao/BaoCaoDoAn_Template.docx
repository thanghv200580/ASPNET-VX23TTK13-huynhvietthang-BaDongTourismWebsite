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76F0" w:rsidRDefault="00000000">
      <w:pPr>
        <w:pStyle w:val="Heading1"/>
        <w:rPr>
          <w:b w:val="0"/>
        </w:rPr>
      </w:pPr>
      <w:r>
        <w:rPr>
          <w:b w:val="0"/>
        </w:rPr>
        <w:t>BÁO CÁO ĐỒ ÁN TỐT NGHIỆP</w:t>
      </w:r>
    </w:p>
    <w:p w:rsidR="000876F0" w:rsidRDefault="00000000">
      <w:r>
        <w:rPr>
          <w:b/>
        </w:rPr>
        <w:t>TÊN ĐỀ TÀI: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BaDongTourismWebsite</w:t>
      </w:r>
      <w:proofErr w:type="spellEnd"/>
      <w:r>
        <w:t>)</w:t>
      </w:r>
    </w:p>
    <w:p w:rsidR="000876F0" w:rsidRDefault="00000000"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Huỳnh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Thắng</w:t>
      </w:r>
      <w:proofErr w:type="spellEnd"/>
      <w:r>
        <w:br/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:</w:t>
      </w:r>
      <w:r>
        <w:t xml:space="preserve"> 220064 </w:t>
      </w:r>
      <w:proofErr w:type="spellStart"/>
      <w:r>
        <w:rPr>
          <w:b/>
        </w:rPr>
        <w:t>Lớp</w:t>
      </w:r>
      <w:proofErr w:type="spellEnd"/>
      <w:r>
        <w:rPr>
          <w:b/>
        </w:rPr>
        <w:t>:</w:t>
      </w:r>
      <w:r>
        <w:t xml:space="preserve"> VX23TTK13 </w:t>
      </w:r>
      <w:r>
        <w:rPr>
          <w:b/>
        </w:rPr>
        <w:t>Khoa: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>
        <w:br/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>:</w:t>
      </w:r>
      <w:r>
        <w:t xml:space="preserve"> TS.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Miền</w:t>
      </w:r>
      <w:proofErr w:type="spellEnd"/>
    </w:p>
    <w:p w:rsidR="000876F0" w:rsidRDefault="00DF5B89">
      <w:r>
        <w:rPr>
          <w:noProof/>
        </w:rPr>
        <w:pict>
          <v:rect id="_x0000_i1036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NHẬN XÉT CỦA GIẢNG VIÊN HƯỚNG DẪN</w:t>
      </w:r>
    </w:p>
    <w:p w:rsidR="000876F0" w:rsidRDefault="00000000">
      <w:r>
        <w:rPr>
          <w:i/>
        </w:rPr>
        <w:t>(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trống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Giảng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điền</w:t>
      </w:r>
      <w:proofErr w:type="spellEnd"/>
      <w:r>
        <w:rPr>
          <w:i/>
        </w:rPr>
        <w:t>)</w:t>
      </w:r>
    </w:p>
    <w:p w:rsidR="000876F0" w:rsidRDefault="00000000"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</w:p>
    <w:p w:rsidR="000876F0" w:rsidRDefault="00000000">
      <w:pPr>
        <w:numPr>
          <w:ilvl w:val="0"/>
          <w:numId w:val="1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:rsidR="000876F0" w:rsidRDefault="00000000">
      <w:proofErr w:type="spellStart"/>
      <w:r>
        <w:t>Trà</w:t>
      </w:r>
      <w:proofErr w:type="spellEnd"/>
      <w:r>
        <w:t xml:space="preserve"> Vinh, </w:t>
      </w:r>
      <w:proofErr w:type="spellStart"/>
      <w:r>
        <w:t>ngày</w:t>
      </w:r>
      <w:proofErr w:type="spellEnd"/>
      <w:r>
        <w:t xml:space="preserve"> …… </w:t>
      </w:r>
      <w:proofErr w:type="spellStart"/>
      <w:r>
        <w:t>tháng</w:t>
      </w:r>
      <w:proofErr w:type="spellEnd"/>
      <w:r>
        <w:t xml:space="preserve"> …… </w:t>
      </w:r>
      <w:proofErr w:type="spellStart"/>
      <w:r>
        <w:t>năm</w:t>
      </w:r>
      <w:proofErr w:type="spellEnd"/>
      <w:r>
        <w:t xml:space="preserve"> 2025</w:t>
      </w:r>
    </w:p>
    <w:p w:rsidR="000876F0" w:rsidRDefault="00000000">
      <w:proofErr w:type="spellStart"/>
      <w:r>
        <w:rPr>
          <w:b/>
        </w:rPr>
        <w:t>Giáo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</w:p>
    <w:p w:rsidR="000876F0" w:rsidRDefault="00000000"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</w:p>
    <w:p w:rsidR="000876F0" w:rsidRDefault="00DF5B89">
      <w:r>
        <w:rPr>
          <w:noProof/>
        </w:rPr>
        <w:pict>
          <v:rect id="_x0000_i1035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NHẬN XÉT CỦA THÀNH VIÊN HỘI ĐỒNG</w:t>
      </w:r>
    </w:p>
    <w:p w:rsidR="000876F0" w:rsidRDefault="00000000">
      <w:r>
        <w:rPr>
          <w:i/>
        </w:rPr>
        <w:t>(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trống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điền</w:t>
      </w:r>
      <w:proofErr w:type="spellEnd"/>
      <w:r>
        <w:rPr>
          <w:i/>
        </w:rPr>
        <w:t>)</w:t>
      </w:r>
    </w:p>
    <w:p w:rsidR="000876F0" w:rsidRDefault="00000000"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:</w:t>
      </w:r>
    </w:p>
    <w:p w:rsidR="000876F0" w:rsidRDefault="00000000">
      <w:proofErr w:type="spellStart"/>
      <w:r>
        <w:t>Trà</w:t>
      </w:r>
      <w:proofErr w:type="spellEnd"/>
      <w:r>
        <w:t xml:space="preserve"> Vinh, </w:t>
      </w:r>
      <w:proofErr w:type="spellStart"/>
      <w:r>
        <w:t>ngày</w:t>
      </w:r>
      <w:proofErr w:type="spellEnd"/>
      <w:r>
        <w:t xml:space="preserve"> …… </w:t>
      </w:r>
      <w:proofErr w:type="spellStart"/>
      <w:r>
        <w:t>tháng</w:t>
      </w:r>
      <w:proofErr w:type="spellEnd"/>
      <w:r>
        <w:t xml:space="preserve"> …… </w:t>
      </w:r>
      <w:proofErr w:type="spellStart"/>
      <w:r>
        <w:t>năm</w:t>
      </w:r>
      <w:proofErr w:type="spellEnd"/>
      <w:r>
        <w:t xml:space="preserve"> 2025</w:t>
      </w:r>
    </w:p>
    <w:p w:rsidR="000876F0" w:rsidRDefault="00000000"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</w:p>
    <w:p w:rsidR="000876F0" w:rsidRDefault="00000000">
      <w:r>
        <w:rPr>
          <w:i/>
        </w:rPr>
        <w:t>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>)</w:t>
      </w:r>
    </w:p>
    <w:p w:rsidR="000876F0" w:rsidRDefault="00DF5B89">
      <w:r>
        <w:rPr>
          <w:noProof/>
        </w:rPr>
        <w:pict>
          <v:rect id="_x0000_i1034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LỜI CẢM ƠN</w:t>
      </w:r>
    </w:p>
    <w:p w:rsidR="000876F0" w:rsidRDefault="00000000">
      <w:r>
        <w:t xml:space="preserve">Sau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>".</w:t>
      </w:r>
    </w:p>
    <w:p w:rsidR="000876F0" w:rsidRDefault="00000000">
      <w:proofErr w:type="spellStart"/>
      <w:r>
        <w:lastRenderedPageBreak/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TS.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-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best practices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:rsidR="000876F0" w:rsidRDefault="00000000"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-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 Vinh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ASP.NET Core, Entity Framework Core,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0876F0" w:rsidRDefault="00000000"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0876F0" w:rsidRDefault="00000000"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hy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-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:rsidR="000876F0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:rsidR="000876F0" w:rsidRDefault="00DF5B89">
      <w:r>
        <w:rPr>
          <w:noProof/>
        </w:rPr>
        <w:pict>
          <v:rect id="_x0000_i1033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MỤC LỤC</w:t>
      </w:r>
    </w:p>
    <w:p w:rsidR="000876F0" w:rsidRDefault="00DF5B89">
      <w:r>
        <w:rPr>
          <w:noProof/>
        </w:rPr>
        <w:pict>
          <v:rect id="_x0000_i1032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TÓM TẮT</w:t>
      </w:r>
    </w:p>
    <w:p w:rsidR="000876F0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BaDongTourismWebsite</w:t>
      </w:r>
      <w:proofErr w:type="spellEnd"/>
      <w:r>
        <w:t xml:space="preserve">"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website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tour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ASP.NET Core 9.0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Razor Pages,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Entity Framework Core 9.0 </w:t>
      </w:r>
      <w:proofErr w:type="spellStart"/>
      <w:r>
        <w:t>và</w:t>
      </w:r>
      <w:proofErr w:type="spellEnd"/>
      <w:r>
        <w:t xml:space="preserve"> PostgreSQL 16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Presentation Layer (Razor Pages), Business Logic Layer (Services), Data Access Layer (Repositories) </w:t>
      </w:r>
      <w:proofErr w:type="spellStart"/>
      <w:r>
        <w:t>và</w:t>
      </w:r>
      <w:proofErr w:type="spellEnd"/>
      <w:r>
        <w:t xml:space="preserve"> Entity Layer,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Repository Pattern, Unit of Work </w:t>
      </w:r>
      <w:proofErr w:type="spellStart"/>
      <w:r>
        <w:t>và</w:t>
      </w:r>
      <w:proofErr w:type="spellEnd"/>
      <w:r>
        <w:t xml:space="preserve"> Dependency Injection,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0876F0" w:rsidRDefault="00000000"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núi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(Admin/Staff/Customer/Guest),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Bootstrap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:rsidR="000876F0" w:rsidRDefault="00000000"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containerization.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JSONB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CSRF protection, XSS prevention </w:t>
      </w:r>
      <w:proofErr w:type="spellStart"/>
      <w:r>
        <w:t>và</w:t>
      </w:r>
      <w:proofErr w:type="spellEnd"/>
      <w:r>
        <w:t xml:space="preserve"> role-based authorization.</w:t>
      </w:r>
    </w:p>
    <w:p w:rsidR="000876F0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soft delete </w:t>
      </w:r>
      <w:proofErr w:type="spellStart"/>
      <w:r>
        <w:t>và</w:t>
      </w:r>
      <w:proofErr w:type="spellEnd"/>
      <w:r>
        <w:t xml:space="preserve"> audit fields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modern blue theme,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hover </w:t>
      </w:r>
      <w:proofErr w:type="spellStart"/>
      <w:r>
        <w:t>và</w:t>
      </w:r>
      <w:proofErr w:type="spellEnd"/>
      <w:r>
        <w:t xml:space="preserve"> animation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responsive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</w:t>
      </w:r>
      <w:proofErr w:type="spellStart"/>
      <w:r>
        <w:t>và</w:t>
      </w:r>
      <w:proofErr w:type="spellEnd"/>
      <w:r>
        <w:t xml:space="preserve"> desktop.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seed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6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2 tour, 2 accommodation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.NET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khóa</w:t>
      </w:r>
      <w:proofErr w:type="spellEnd"/>
      <w:r>
        <w:rPr>
          <w:b/>
        </w:rPr>
        <w:t>:</w:t>
      </w:r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ASP.NET Core, Razor Pages, Entity Framework Core, PostgreSQL,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Repository Pattern,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0876F0" w:rsidRDefault="00DF5B89">
      <w:r>
        <w:rPr>
          <w:noProof/>
        </w:rPr>
        <w:pict>
          <v:rect id="_x0000_i1031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t>CHƯƠNG 0: TỔNG QUAN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0.1. </w:t>
      </w:r>
      <w:proofErr w:type="spellStart"/>
      <w:r>
        <w:rPr>
          <w:b w:val="0"/>
          <w:i w:val="0"/>
        </w:rPr>
        <w:t>Bối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cảnh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nghiên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cứu</w:t>
      </w:r>
      <w:proofErr w:type="spellEnd"/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Theo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COVID-19,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0876F0" w:rsidRDefault="00000000">
      <w:r>
        <w:t xml:space="preserve">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non </w:t>
      </w:r>
      <w:proofErr w:type="spellStart"/>
      <w:r>
        <w:t>hùng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>.</w:t>
      </w:r>
    </w:p>
    <w:p w:rsidR="000876F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0.2. </w:t>
      </w:r>
      <w:proofErr w:type="spellStart"/>
      <w:r>
        <w:rPr>
          <w:b w:val="0"/>
          <w:i w:val="0"/>
        </w:rPr>
        <w:t>Vấn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đề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nghiên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cứu</w:t>
      </w:r>
      <w:proofErr w:type="spellEnd"/>
    </w:p>
    <w:p w:rsidR="000876F0" w:rsidRDefault="00000000"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:rsidR="000876F0" w:rsidRDefault="00000000">
      <w:proofErr w:type="spellStart"/>
      <w:r>
        <w:rPr>
          <w:b/>
        </w:rPr>
        <w:lastRenderedPageBreak/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Facebook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group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:rsidR="000876F0" w:rsidRDefault="00000000"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tour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tour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:rsidR="000876F0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0.3. </w:t>
      </w:r>
      <w:proofErr w:type="spellStart"/>
      <w:r>
        <w:rPr>
          <w:b w:val="0"/>
          <w:i w:val="0"/>
        </w:rPr>
        <w:t>Mục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tiêu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nghiên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cứu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0.3.1. </w:t>
      </w:r>
      <w:proofErr w:type="spellStart"/>
      <w:r>
        <w:rPr>
          <w:b w:val="0"/>
        </w:rPr>
        <w:t>Mục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chung</w:t>
      </w:r>
      <w:proofErr w:type="spellEnd"/>
    </w:p>
    <w:p w:rsidR="000876F0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tour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0.3.2. </w:t>
      </w:r>
      <w:proofErr w:type="spellStart"/>
      <w:r>
        <w:rPr>
          <w:b w:val="0"/>
        </w:rPr>
        <w:t>Mục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thể</w:t>
      </w:r>
      <w:proofErr w:type="spellEnd"/>
    </w:p>
    <w:p w:rsidR="000876F0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876F0" w:rsidRDefault="00000000"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núi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),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tour,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tour,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lastRenderedPageBreak/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nghệ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 xml:space="preserve"> (Presentation, Business Logic, Data Access, Entity)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Repository Pattern, Unit of Work </w:t>
      </w:r>
      <w:proofErr w:type="spellStart"/>
      <w:r>
        <w:t>và</w:t>
      </w:r>
      <w:proofErr w:type="spellEnd"/>
      <w:r>
        <w:t xml:space="preserve"> Dependency Injection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ASP.NET Core 9.0 </w:t>
      </w:r>
      <w:proofErr w:type="spellStart"/>
      <w:r>
        <w:t>với</w:t>
      </w:r>
      <w:proofErr w:type="spellEnd"/>
      <w:r>
        <w:t xml:space="preserve"> Razor Pages, Entity Framework Core 9.0 </w:t>
      </w:r>
      <w:proofErr w:type="spellStart"/>
      <w:r>
        <w:t>và</w:t>
      </w:r>
      <w:proofErr w:type="spellEnd"/>
      <w:r>
        <w:t xml:space="preserve"> PostgreSQL 16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soft delete, audit fields.</w:t>
      </w:r>
    </w:p>
    <w:p w:rsidR="000876F0" w:rsidRDefault="00000000"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responsive,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(Admin, Staff, Customer, Guest)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Dashboard)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CRUD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chính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), CSRF protection, XSS prevention </w:t>
      </w:r>
      <w:proofErr w:type="spellStart"/>
      <w:r>
        <w:t>và</w:t>
      </w:r>
      <w:proofErr w:type="spellEnd"/>
      <w:r>
        <w:t xml:space="preserve"> role-based authorization.</w:t>
      </w:r>
    </w:p>
    <w:p w:rsidR="000876F0" w:rsidRDefault="00000000">
      <w:pPr>
        <w:numPr>
          <w:ilvl w:val="0"/>
          <w:numId w:val="1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coding conventions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0.4. </w:t>
      </w:r>
      <w:proofErr w:type="spellStart"/>
      <w:r>
        <w:rPr>
          <w:b w:val="0"/>
          <w:i w:val="0"/>
        </w:rPr>
        <w:t>Đối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tượng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phạm</w:t>
      </w:r>
      <w:proofErr w:type="spellEnd"/>
      <w:r>
        <w:rPr>
          <w:b w:val="0"/>
          <w:i w:val="0"/>
        </w:rPr>
        <w:t xml:space="preserve"> vi </w:t>
      </w:r>
      <w:proofErr w:type="spellStart"/>
      <w:r>
        <w:rPr>
          <w:b w:val="0"/>
          <w:i w:val="0"/>
        </w:rPr>
        <w:t>nghiên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cứu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0.4.1. </w:t>
      </w:r>
      <w:proofErr w:type="spellStart"/>
      <w:r>
        <w:rPr>
          <w:b w:val="0"/>
        </w:rPr>
        <w:t>Đối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tượng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nghiên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cứu</w:t>
      </w:r>
      <w:proofErr w:type="spellEnd"/>
    </w:p>
    <w:p w:rsidR="000876F0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website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r>
        <w:rPr>
          <w:b/>
        </w:rPr>
        <w:t>Front-office: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(Guest </w:t>
      </w:r>
      <w:proofErr w:type="spellStart"/>
      <w:r>
        <w:t>và</w:t>
      </w:r>
      <w:proofErr w:type="spellEnd"/>
      <w:r>
        <w:t xml:space="preserve"> Customer)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tour, </w:t>
      </w:r>
      <w:proofErr w:type="spellStart"/>
      <w:r>
        <w:t>đọc</w:t>
      </w:r>
      <w:proofErr w:type="spellEnd"/>
      <w:r>
        <w:t xml:space="preserve"> review,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>/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tour.</w:t>
      </w:r>
    </w:p>
    <w:p w:rsidR="000876F0" w:rsidRDefault="00000000">
      <w:pPr>
        <w:numPr>
          <w:ilvl w:val="0"/>
          <w:numId w:val="1"/>
        </w:numPr>
      </w:pPr>
      <w:r>
        <w:rPr>
          <w:b/>
        </w:rPr>
        <w:t>Back-office: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Staff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booking, user, category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mềm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và</w:t>
      </w:r>
      <w:proofErr w:type="spellEnd"/>
      <w:r>
        <w:t xml:space="preserve"> best practices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PostgreSQL </w:t>
      </w:r>
      <w:proofErr w:type="spellStart"/>
      <w:r>
        <w:t>với</w:t>
      </w:r>
      <w:proofErr w:type="spellEnd"/>
      <w:r>
        <w:t xml:space="preserve"> schema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migration.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0.4.2. </w:t>
      </w:r>
      <w:proofErr w:type="spellStart"/>
      <w:r>
        <w:rPr>
          <w:b w:val="0"/>
        </w:rPr>
        <w:t>Phạm</w:t>
      </w:r>
      <w:proofErr w:type="spellEnd"/>
      <w:r>
        <w:rPr>
          <w:b w:val="0"/>
        </w:rPr>
        <w:t xml:space="preserve"> vi </w:t>
      </w:r>
      <w:proofErr w:type="spellStart"/>
      <w:r>
        <w:rPr>
          <w:b w:val="0"/>
        </w:rPr>
        <w:t>nghiên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cứu</w:t>
      </w:r>
      <w:proofErr w:type="spellEnd"/>
    </w:p>
    <w:p w:rsidR="000876F0" w:rsidRDefault="00000000"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>:</w:t>
      </w:r>
    </w:p>
    <w:p w:rsidR="000876F0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(Destinations)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(Tours)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(Reviews)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tour.</w:t>
      </w:r>
    </w:p>
    <w:p w:rsidR="000876F0" w:rsidRDefault="00000000">
      <w:pPr>
        <w:numPr>
          <w:ilvl w:val="0"/>
          <w:numId w:val="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(Accommodations)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(Restaurants).</w:t>
      </w:r>
    </w:p>
    <w:p w:rsidR="000876F0" w:rsidRDefault="00000000">
      <w:pPr>
        <w:numPr>
          <w:ilvl w:val="0"/>
          <w:numId w:val="1"/>
        </w:numPr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(Bookings)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Pending, Confirmed, Cancelled, Completed.</w:t>
      </w:r>
    </w:p>
    <w:p w:rsidR="000876F0" w:rsidRDefault="00000000">
      <w:pPr>
        <w:numPr>
          <w:ilvl w:val="0"/>
          <w:numId w:val="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(Payments)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(Users, Roles)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: Admin, Staff, Customer, Guest.</w:t>
      </w:r>
    </w:p>
    <w:p w:rsidR="000876F0" w:rsidRDefault="00000000"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nghệ</w:t>
      </w:r>
      <w:proofErr w:type="spellEnd"/>
      <w:r>
        <w:rPr>
          <w:b/>
        </w:rPr>
        <w:t>: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r>
        <w:t xml:space="preserve">Backend: ASP.NET Core 9.0 </w:t>
      </w:r>
      <w:proofErr w:type="spellStart"/>
      <w:r>
        <w:t>với</w:t>
      </w:r>
      <w:proofErr w:type="spellEnd"/>
      <w:r>
        <w:t xml:space="preserve"> Razor Pages</w:t>
      </w:r>
    </w:p>
    <w:p w:rsidR="000876F0" w:rsidRDefault="00000000">
      <w:pPr>
        <w:numPr>
          <w:ilvl w:val="0"/>
          <w:numId w:val="1"/>
        </w:numPr>
      </w:pPr>
      <w:r>
        <w:t>ORM: Entity Framework Core 9.0</w:t>
      </w:r>
    </w:p>
    <w:p w:rsidR="000876F0" w:rsidRDefault="00000000">
      <w:pPr>
        <w:numPr>
          <w:ilvl w:val="0"/>
          <w:numId w:val="1"/>
        </w:numPr>
      </w:pPr>
      <w:r>
        <w:t>Database: PostgreSQL 16</w:t>
      </w:r>
    </w:p>
    <w:p w:rsidR="000876F0" w:rsidRDefault="00000000">
      <w:pPr>
        <w:numPr>
          <w:ilvl w:val="0"/>
          <w:numId w:val="1"/>
        </w:numPr>
      </w:pPr>
      <w:r>
        <w:t xml:space="preserve">Frontend: HTML5, CSS3 (Bootstrap 5), JavaScript (vanilla JS,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)</w:t>
      </w:r>
    </w:p>
    <w:p w:rsidR="000876F0" w:rsidRDefault="00000000">
      <w:pPr>
        <w:numPr>
          <w:ilvl w:val="0"/>
          <w:numId w:val="1"/>
        </w:numPr>
      </w:pPr>
      <w:r>
        <w:t xml:space="preserve">Containerization: Docker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database</w:t>
      </w:r>
    </w:p>
    <w:p w:rsidR="000876F0" w:rsidRDefault="00000000"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bao </w:t>
      </w:r>
      <w:proofErr w:type="spellStart"/>
      <w:r>
        <w:rPr>
          <w:b/>
        </w:rPr>
        <w:t>gồm</w:t>
      </w:r>
      <w:proofErr w:type="spellEnd"/>
      <w:r>
        <w:rPr>
          <w:b/>
        </w:rPr>
        <w:t>:</w:t>
      </w:r>
    </w:p>
    <w:p w:rsidR="000876F0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Momo, </w:t>
      </w:r>
      <w:proofErr w:type="spellStart"/>
      <w:r>
        <w:t>ZaloPay</w:t>
      </w:r>
      <w:proofErr w:type="spellEnd"/>
      <w:r>
        <w:t>).</w:t>
      </w:r>
    </w:p>
    <w:p w:rsidR="000876F0" w:rsidRDefault="00000000">
      <w:pPr>
        <w:numPr>
          <w:ilvl w:val="0"/>
          <w:numId w:val="1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native (iOS, Android).</w:t>
      </w:r>
    </w:p>
    <w:p w:rsidR="000876F0" w:rsidRDefault="00000000">
      <w:pPr>
        <w:numPr>
          <w:ilvl w:val="0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r>
        <w:t xml:space="preserve">API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(Public API)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logistics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AI/ML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0876F0" w:rsidRDefault="00000000">
      <w:pPr>
        <w:numPr>
          <w:ilvl w:val="0"/>
          <w:numId w:val="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(Google Maps API) 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text.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0.5. </w:t>
      </w:r>
      <w:proofErr w:type="spellStart"/>
      <w:r>
        <w:rPr>
          <w:b w:val="0"/>
          <w:i w:val="0"/>
        </w:rPr>
        <w:t>Phương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pháp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nghiên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cứu</w:t>
      </w:r>
      <w:proofErr w:type="spellEnd"/>
    </w:p>
    <w:p w:rsidR="000876F0" w:rsidRDefault="00000000"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nghệ</w:t>
      </w:r>
      <w:proofErr w:type="spellEnd"/>
    </w:p>
    <w:p w:rsidR="000876F0" w:rsidRDefault="00000000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.NET,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MVC, Razor Pages </w:t>
      </w:r>
      <w:proofErr w:type="spellStart"/>
      <w:r>
        <w:t>và</w:t>
      </w:r>
      <w:proofErr w:type="spellEnd"/>
      <w:r>
        <w:t xml:space="preserve"> SPA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Entity Framework Core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ORM, Change Tracking, Migration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PostgreSQL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lastRenderedPageBreak/>
        <w:t>bật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JSONB, indexing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Repository Pattern, Unit of Work, Dependency Injection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</w:p>
    <w:p w:rsidR="000876F0" w:rsidRDefault="00000000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booking,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actor (Admin, Staff, Customer, Guest) </w:t>
      </w:r>
      <w:proofErr w:type="spellStart"/>
      <w:r>
        <w:t>và</w:t>
      </w:r>
      <w:proofErr w:type="spellEnd"/>
      <w:r>
        <w:t xml:space="preserve"> use cases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:rsidR="000876F0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 xml:space="preserve"> (Presentation - BLL - DAL - Entity)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package </w:t>
      </w:r>
      <w:proofErr w:type="spellStart"/>
      <w:r>
        <w:t>và</w:t>
      </w:r>
      <w:proofErr w:type="spellEnd"/>
      <w:r>
        <w:t xml:space="preserve"> component diagram.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ER Diagram bao </w:t>
      </w:r>
      <w:proofErr w:type="spellStart"/>
      <w:r>
        <w:t>gồm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(1-1, 1-n, n-n), primary key, foreign key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 database </w:t>
      </w:r>
      <w:proofErr w:type="spellStart"/>
      <w:r>
        <w:t>với</w:t>
      </w:r>
      <w:proofErr w:type="spellEnd"/>
      <w:r>
        <w:t xml:space="preserve"> soft delete (</w:t>
      </w:r>
      <w:proofErr w:type="spellStart"/>
      <w:r>
        <w:t>IsDeleted</w:t>
      </w:r>
      <w:proofErr w:type="spellEnd"/>
      <w:r>
        <w:t>), audit fields (</w:t>
      </w:r>
      <w:proofErr w:type="spellStart"/>
      <w:r>
        <w:t>CreatedDate</w:t>
      </w:r>
      <w:proofErr w:type="spellEnd"/>
      <w:r>
        <w:t xml:space="preserve">, </w:t>
      </w:r>
      <w:proofErr w:type="spellStart"/>
      <w:r>
        <w:t>UpdatedDate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indexing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Use Case Diagram </w:t>
      </w:r>
      <w:proofErr w:type="spellStart"/>
      <w:r>
        <w:t>và</w:t>
      </w:r>
      <w:proofErr w:type="spellEnd"/>
      <w:r>
        <w:t xml:space="preserve"> Activity Diagram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wireframe </w:t>
      </w:r>
      <w:proofErr w:type="spellStart"/>
      <w:r>
        <w:t>và</w:t>
      </w:r>
      <w:proofErr w:type="spellEnd"/>
      <w:r>
        <w:t xml:space="preserve"> mockup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:rsidR="000876F0" w:rsidRDefault="00000000"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solution ASP.NET Core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multi-project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Entity Layer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classes </w:t>
      </w:r>
      <w:proofErr w:type="spellStart"/>
      <w:r>
        <w:t>và</w:t>
      </w:r>
      <w:proofErr w:type="spellEnd"/>
      <w:r>
        <w:t xml:space="preserve"> validation attributes.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DAL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Repository implementations </w:t>
      </w:r>
      <w:proofErr w:type="spellStart"/>
      <w:r>
        <w:t>và</w:t>
      </w:r>
      <w:proofErr w:type="spellEnd"/>
      <w:r>
        <w:t xml:space="preserve"> Migration.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BLL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classes </w:t>
      </w:r>
      <w:proofErr w:type="spellStart"/>
      <w:r>
        <w:t>chứa</w:t>
      </w:r>
      <w:proofErr w:type="spellEnd"/>
      <w:r>
        <w:t xml:space="preserve"> business logic.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Presentation Layer </w:t>
      </w:r>
      <w:proofErr w:type="spellStart"/>
      <w:r>
        <w:t>với</w:t>
      </w:r>
      <w:proofErr w:type="spellEnd"/>
      <w:r>
        <w:t xml:space="preserve"> Razor Pages </w:t>
      </w:r>
      <w:proofErr w:type="spellStart"/>
      <w:r>
        <w:t>cho</w:t>
      </w:r>
      <w:proofErr w:type="spellEnd"/>
      <w:r>
        <w:t xml:space="preserve"> front-office </w:t>
      </w:r>
      <w:proofErr w:type="spellStart"/>
      <w:r>
        <w:t>và</w:t>
      </w:r>
      <w:proofErr w:type="spellEnd"/>
      <w:r>
        <w:t xml:space="preserve"> back-office.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Dependency Injection container </w:t>
      </w:r>
      <w:proofErr w:type="spellStart"/>
      <w:r>
        <w:t>và</w:t>
      </w:r>
      <w:proofErr w:type="spellEnd"/>
      <w:r>
        <w:t xml:space="preserve"> middleware pipeline. Seed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roles, users, categories, destinations, tours, reviews, accommodations </w:t>
      </w:r>
      <w:proofErr w:type="spellStart"/>
      <w:r>
        <w:t>và</w:t>
      </w:r>
      <w:proofErr w:type="spellEnd"/>
      <w:r>
        <w:t xml:space="preserve"> restaurants.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</w:p>
    <w:p w:rsidR="000876F0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Testing)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CRUD operations, booking flow, review system.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CSRF protection, XSS prevention.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 Testing)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queries, N+1 query problem. Thu </w:t>
      </w:r>
      <w:proofErr w:type="spellStart"/>
      <w:r>
        <w:t>thập</w:t>
      </w:r>
      <w:proofErr w:type="spellEnd"/>
      <w:r>
        <w:t xml:space="preserve"> feedback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</w:p>
    <w:p w:rsidR="000876F0" w:rsidRDefault="00000000"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end-user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developer.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0.6. Ý </w:t>
      </w:r>
      <w:proofErr w:type="spellStart"/>
      <w:r>
        <w:rPr>
          <w:b w:val="0"/>
          <w:i w:val="0"/>
        </w:rPr>
        <w:t>nghĩa</w:t>
      </w:r>
      <w:proofErr w:type="spellEnd"/>
      <w:r>
        <w:rPr>
          <w:b w:val="0"/>
          <w:i w:val="0"/>
        </w:rPr>
        <w:t xml:space="preserve"> khoa </w:t>
      </w:r>
      <w:proofErr w:type="spellStart"/>
      <w:r>
        <w:rPr>
          <w:b w:val="0"/>
          <w:i w:val="0"/>
        </w:rPr>
        <w:t>học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thực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tiễn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0.6.1. Ý </w:t>
      </w:r>
      <w:proofErr w:type="spellStart"/>
      <w:r>
        <w:rPr>
          <w:b w:val="0"/>
        </w:rPr>
        <w:t>nghĩa</w:t>
      </w:r>
      <w:proofErr w:type="spellEnd"/>
      <w:r>
        <w:rPr>
          <w:b w:val="0"/>
        </w:rPr>
        <w:t xml:space="preserve"> khoa </w:t>
      </w:r>
      <w:proofErr w:type="spellStart"/>
      <w:r>
        <w:rPr>
          <w:b w:val="0"/>
        </w:rPr>
        <w:t>học</w:t>
      </w:r>
      <w:proofErr w:type="spellEnd"/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(case study)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Repository Pattern </w:t>
      </w:r>
      <w:proofErr w:type="spellStart"/>
      <w:r>
        <w:t>và</w:t>
      </w:r>
      <w:proofErr w:type="spellEnd"/>
      <w:r>
        <w:t xml:space="preserve"> Unit of Work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Entity Framework Core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domain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entity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(1-1, 1-n, n-n).</w:t>
      </w:r>
    </w:p>
    <w:p w:rsidR="000876F0" w:rsidRDefault="00000000"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(Razor Pages vs MVC vs SPA)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lastRenderedPageBreak/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Razor Pages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CRUD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client-side,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:rsidR="000876F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PostgreSQL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SQL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license,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JSONB, indexing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seed data </w:t>
      </w:r>
      <w:proofErr w:type="spellStart"/>
      <w:r>
        <w:t>và</w:t>
      </w:r>
      <w:proofErr w:type="spellEnd"/>
      <w:r>
        <w:t xml:space="preserve"> migration management,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developer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0.6.2. Ý </w:t>
      </w:r>
      <w:proofErr w:type="spellStart"/>
      <w:r>
        <w:rPr>
          <w:b w:val="0"/>
        </w:rPr>
        <w:t>nghĩa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thực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tiễn</w:t>
      </w:r>
      <w:proofErr w:type="spellEnd"/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Website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review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0876F0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>.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0.7. </w:t>
      </w:r>
      <w:proofErr w:type="spellStart"/>
      <w:r>
        <w:rPr>
          <w:b w:val="0"/>
          <w:i w:val="0"/>
        </w:rPr>
        <w:t>Cấu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trúc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báo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cáo</w:t>
      </w:r>
      <w:proofErr w:type="spellEnd"/>
    </w:p>
    <w:p w:rsidR="000876F0" w:rsidRDefault="00000000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876F0" w:rsidRDefault="00000000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0: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t xml:space="preserve"> 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thuyết</w:t>
      </w:r>
      <w:proofErr w:type="spellEnd"/>
      <w:r>
        <w:t xml:space="preserve">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.NET (Razor Pages, MVC, SPA), Entity Framework Core </w:t>
      </w:r>
      <w:proofErr w:type="spellStart"/>
      <w:r>
        <w:t>và</w:t>
      </w:r>
      <w:proofErr w:type="spellEnd"/>
      <w:r>
        <w:t xml:space="preserve"> PostgreSQL.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(Repository, Unit of Work, Dependency Injection),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t xml:space="preserve"> 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ER Diagram, Use Case Diagram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4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source code </w:t>
      </w:r>
      <w:proofErr w:type="spellStart"/>
      <w:r>
        <w:t>và</w:t>
      </w:r>
      <w:proofErr w:type="spellEnd"/>
      <w:r>
        <w:t xml:space="preserve"> workflow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chính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cứu</w:t>
      </w:r>
      <w:proofErr w:type="spellEnd"/>
      <w:r>
        <w:t xml:space="preserve"> 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(Guest/Customer, Staff, Admin),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:rsidR="000876F0" w:rsidRDefault="00000000"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t xml:space="preserve">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mobile app,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AI/ML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:rsidR="000876F0" w:rsidRDefault="00DF5B89">
      <w:r>
        <w:rPr>
          <w:noProof/>
        </w:rPr>
        <w:pict>
          <v:rect id="_x0000_i1030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lastRenderedPageBreak/>
        <w:t>CHƯƠNG 1: CƠ SỞ LÝ THUYẾT VÀ CÔNG NGHỆ</w:t>
      </w:r>
    </w:p>
    <w:p w:rsidR="000876F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design patterns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.NET, Entity Framework Core,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1.1.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quan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về</w:t>
      </w:r>
      <w:proofErr w:type="spellEnd"/>
      <w:r>
        <w:rPr>
          <w:b w:val="0"/>
          <w:i w:val="0"/>
        </w:rPr>
        <w:t xml:space="preserve"> ASP.NET Core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kiến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trúc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ứng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dụng</w:t>
      </w:r>
      <w:proofErr w:type="spellEnd"/>
      <w:r>
        <w:rPr>
          <w:b w:val="0"/>
          <w:i w:val="0"/>
        </w:rPr>
        <w:t xml:space="preserve"> web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1.1.1. </w:t>
      </w:r>
      <w:proofErr w:type="spellStart"/>
      <w:r>
        <w:rPr>
          <w:b w:val="0"/>
        </w:rPr>
        <w:t>Giới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thiệu</w:t>
      </w:r>
      <w:proofErr w:type="spellEnd"/>
      <w:r>
        <w:rPr>
          <w:b w:val="0"/>
        </w:rPr>
        <w:t xml:space="preserve"> ASP.NET Core</w:t>
      </w:r>
    </w:p>
    <w:p w:rsidR="000876F0" w:rsidRDefault="00000000">
      <w:r>
        <w:t xml:space="preserve">ASP.NET Core </w:t>
      </w:r>
      <w:proofErr w:type="spellStart"/>
      <w:r>
        <w:t>là</w:t>
      </w:r>
      <w:proofErr w:type="spellEnd"/>
      <w:r>
        <w:t xml:space="preserve"> framework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Microsoft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(9.0)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Framework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modular,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developer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middleware pipeline </w:t>
      </w:r>
      <w:proofErr w:type="spellStart"/>
      <w:r>
        <w:t>và</w:t>
      </w:r>
      <w:proofErr w:type="spellEnd"/>
      <w:r>
        <w:t xml:space="preserve"> dependency injection container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:rsidR="000876F0" w:rsidRDefault="00000000">
      <w:r>
        <w:t xml:space="preserve">ASP.NET Core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Model-View-Controller (MVC), Razor Pages,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API.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domain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1.1.2. Razor Pages - </w:t>
      </w:r>
      <w:proofErr w:type="spellStart"/>
      <w:r>
        <w:rPr>
          <w:b w:val="0"/>
        </w:rPr>
        <w:t>Mô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lập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  <w:r>
        <w:rPr>
          <w:b w:val="0"/>
        </w:rPr>
        <w:t xml:space="preserve"> page-centric</w:t>
      </w:r>
    </w:p>
    <w:p w:rsidR="000876F0" w:rsidRDefault="00000000">
      <w:r>
        <w:t xml:space="preserve">Razor Pages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ASP.NET Core 2.0,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page-centric.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MVC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logic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controllers </w:t>
      </w:r>
      <w:proofErr w:type="spellStart"/>
      <w:r>
        <w:t>và</w:t>
      </w:r>
      <w:proofErr w:type="spellEnd"/>
      <w:r>
        <w:t xml:space="preserve"> actions, Razor Pages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cshtml</w:t>
      </w:r>
      <w:proofErr w:type="spellEnd"/>
      <w:r>
        <w:t xml:space="preserve"> (view)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cs (</w:t>
      </w:r>
      <w:proofErr w:type="spellStart"/>
      <w:r>
        <w:t>PageModel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:rsidR="000876F0" w:rsidRDefault="00000000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code organization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logic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MVC.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routing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route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boilerplate code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controller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Razor Pages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front-office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tour) </w:t>
      </w:r>
      <w:proofErr w:type="spellStart"/>
      <w:r>
        <w:t>và</w:t>
      </w:r>
      <w:proofErr w:type="spellEnd"/>
      <w:r>
        <w:t xml:space="preserve"> back-office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destinations, tours, bookings).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handler methods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OnGet</w:t>
      </w:r>
      <w:proofErr w:type="spellEnd"/>
      <w:r>
        <w:t xml:space="preserve">, </w:t>
      </w:r>
      <w:proofErr w:type="spellStart"/>
      <w:r>
        <w:t>OnPost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</w:t>
      </w:r>
      <w:proofErr w:type="spellStart"/>
      <w:r>
        <w:t>các</w:t>
      </w:r>
      <w:proofErr w:type="spellEnd"/>
      <w:r>
        <w:t xml:space="preserve"> services </w:t>
      </w:r>
      <w:proofErr w:type="spellStart"/>
      <w:r>
        <w:t>thông</w:t>
      </w:r>
      <w:proofErr w:type="spellEnd"/>
      <w:r>
        <w:t xml:space="preserve"> qua constructor injection.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1.1: Minh </w:t>
      </w:r>
      <w:proofErr w:type="spellStart"/>
      <w:r>
        <w:rPr>
          <w:b/>
        </w:rPr>
        <w:t>họa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Razor Pages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cshtml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PageModel</w:t>
      </w:r>
      <w:proofErr w:type="spellEnd"/>
      <w:r>
        <w:rPr>
          <w:b/>
        </w:rPr>
        <w:t xml:space="preserve">, 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MVC </w:t>
      </w:r>
      <w:proofErr w:type="spellStart"/>
      <w:r>
        <w:rPr>
          <w:b/>
        </w:rPr>
        <w:t>truyền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1.1.3. So </w:t>
      </w:r>
      <w:proofErr w:type="spellStart"/>
      <w:r>
        <w:rPr>
          <w:b w:val="0"/>
        </w:rPr>
        <w:t>sánh</w:t>
      </w:r>
      <w:proofErr w:type="spellEnd"/>
      <w:r>
        <w:rPr>
          <w:b w:val="0"/>
        </w:rPr>
        <w:t xml:space="preserve"> Razor Pages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mô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hình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khác</w:t>
      </w:r>
      <w:proofErr w:type="spellEnd"/>
    </w:p>
    <w:p w:rsidR="000876F0" w:rsidRDefault="00000000">
      <w:r>
        <w:t xml:space="preserve">Khi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MVC (Model-View-Controller)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controller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actions, view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từ</w:t>
      </w:r>
      <w:proofErr w:type="spellEnd"/>
      <w:r>
        <w:t xml:space="preserve"> controller,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MVC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actions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0876F0" w:rsidRDefault="00000000">
      <w:r>
        <w:t xml:space="preserve">Razor Pages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CRUD operations,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client-side.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Razor Pages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:rsidR="000876F0" w:rsidRDefault="00000000">
      <w:r>
        <w:t xml:space="preserve">Single Page Application (SPA)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</w:t>
      </w:r>
      <w:proofErr w:type="spellStart"/>
      <w:r>
        <w:t>như</w:t>
      </w:r>
      <w:proofErr w:type="spellEnd"/>
      <w:r>
        <w:t xml:space="preserve"> Angular, React hay Vue.js ở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 API ở backend. SPA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client-side routing </w:t>
      </w:r>
      <w:proofErr w:type="spellStart"/>
      <w:r>
        <w:t>và</w:t>
      </w:r>
      <w:proofErr w:type="spellEnd"/>
      <w:r>
        <w:t xml:space="preserve"> state management,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bundler (Webpack, </w:t>
      </w:r>
      <w:proofErr w:type="spellStart"/>
      <w:r>
        <w:t>Vite</w:t>
      </w:r>
      <w:proofErr w:type="spellEnd"/>
      <w:r>
        <w:t xml:space="preserve">),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layer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store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SPA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overhead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:rsidR="000876F0" w:rsidRDefault="00000000">
      <w:proofErr w:type="spellStart"/>
      <w:r>
        <w:t>Blazor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C# </w:t>
      </w:r>
      <w:proofErr w:type="spellStart"/>
      <w:r>
        <w:t>trên</w:t>
      </w:r>
      <w:proofErr w:type="spellEnd"/>
      <w:r>
        <w:t xml:space="preserve"> browser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WebAssembly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ecosystem, debugging tools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Razor Pages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1.1.4. Middleware pipeline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request processing</w:t>
      </w:r>
    </w:p>
    <w:p w:rsidR="000876F0" w:rsidRDefault="00000000">
      <w:r>
        <w:t xml:space="preserve">ASP.NET Core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middleware pipeline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HTTP requests. </w:t>
      </w:r>
      <w:proofErr w:type="spellStart"/>
      <w:r>
        <w:t>Mỗi</w:t>
      </w:r>
      <w:proofErr w:type="spellEnd"/>
      <w:r>
        <w:t xml:space="preserve"> middleware component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middleware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response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security, routing </w:t>
      </w:r>
      <w:proofErr w:type="spellStart"/>
      <w:r>
        <w:t>và</w:t>
      </w:r>
      <w:proofErr w:type="spellEnd"/>
      <w:r>
        <w:t xml:space="preserve"> error handling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middleware pipeline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Exception Handler middleware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HSTS middleware </w:t>
      </w:r>
      <w:proofErr w:type="spellStart"/>
      <w:r>
        <w:t>thêm</w:t>
      </w:r>
      <w:proofErr w:type="spellEnd"/>
      <w:r>
        <w:t xml:space="preserve"> security headers, Static Files middleware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CSS/JS/images, Routing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endpoint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Authentication </w:t>
      </w:r>
      <w:proofErr w:type="spellStart"/>
      <w:r>
        <w:t>và</w:t>
      </w:r>
      <w:proofErr w:type="spellEnd"/>
      <w:r>
        <w:t xml:space="preserve"> Authorization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Session middleware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Endpoint middleware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0876F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middleware pipeline </w:t>
      </w:r>
      <w:proofErr w:type="spellStart"/>
      <w:r>
        <w:t>giúp</w:t>
      </w:r>
      <w:proofErr w:type="spellEnd"/>
      <w:r>
        <w:t xml:space="preserve"> developer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custom middleware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logging 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request, </w:t>
      </w:r>
      <w:proofErr w:type="spellStart"/>
      <w:r>
        <w:t>hoặc</w:t>
      </w:r>
      <w:proofErr w:type="spellEnd"/>
      <w:r>
        <w:t xml:space="preserve"> rate limiting 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DDoS.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1.2. Entity Framework Core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Object-Relational Mapping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1.2.1. </w:t>
      </w:r>
      <w:proofErr w:type="spellStart"/>
      <w:r>
        <w:rPr>
          <w:b w:val="0"/>
        </w:rPr>
        <w:t>Giới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thiệu</w:t>
      </w:r>
      <w:proofErr w:type="spellEnd"/>
      <w:r>
        <w:rPr>
          <w:b w:val="0"/>
        </w:rPr>
        <w:t xml:space="preserve"> Entity Framework Core</w:t>
      </w:r>
    </w:p>
    <w:p w:rsidR="000876F0" w:rsidRDefault="00000000">
      <w:r>
        <w:t xml:space="preserve">Entity Framework Core (EF Core)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Object-Relational Mapper (ORM)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.NET,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developers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.NET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9.0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database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developer.</w:t>
      </w:r>
    </w:p>
    <w:p w:rsidR="000876F0" w:rsidRDefault="00000000">
      <w:r>
        <w:t xml:space="preserve">EF Core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Code First,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developer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 classes </w:t>
      </w:r>
      <w:proofErr w:type="spellStart"/>
      <w:r>
        <w:t>trong</w:t>
      </w:r>
      <w:proofErr w:type="spellEnd"/>
      <w:r>
        <w:t xml:space="preserve"> code,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EF Core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schema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migrations.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code </w:t>
      </w:r>
      <w:proofErr w:type="spellStart"/>
      <w:r>
        <w:t>là</w:t>
      </w:r>
      <w:proofErr w:type="spellEnd"/>
      <w:r>
        <w:t xml:space="preserve"> single source of truth,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version control </w:t>
      </w:r>
      <w:proofErr w:type="spellStart"/>
      <w:r>
        <w:t>cho</w:t>
      </w:r>
      <w:proofErr w:type="spellEnd"/>
      <w:r>
        <w:t xml:space="preserve"> database schema,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migrations.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1.2.2. Change Tracking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DbContext</w:t>
      </w:r>
      <w:proofErr w:type="spellEnd"/>
      <w:r>
        <w:rPr>
          <w:b w:val="0"/>
        </w:rPr>
        <w:t xml:space="preserve"> lifecycle</w:t>
      </w:r>
    </w:p>
    <w:p w:rsidR="000876F0" w:rsidRDefault="00000000">
      <w:proofErr w:type="spellStart"/>
      <w:r>
        <w:t>DbContext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EF Core,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instance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entities </w:t>
      </w:r>
      <w:proofErr w:type="spellStart"/>
      <w:r>
        <w:t>được</w:t>
      </w:r>
      <w:proofErr w:type="spellEnd"/>
      <w:r>
        <w:t xml:space="preserve"> query </w:t>
      </w:r>
      <w:proofErr w:type="spellStart"/>
      <w:r>
        <w:t>hoặc</w:t>
      </w:r>
      <w:proofErr w:type="spellEnd"/>
      <w:r>
        <w:t xml:space="preserve"> attach </w:t>
      </w:r>
      <w:proofErr w:type="spellStart"/>
      <w:r>
        <w:t>vào</w:t>
      </w:r>
      <w:proofErr w:type="spellEnd"/>
      <w:r>
        <w:t xml:space="preserve"> context. Change Tracking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entities </w:t>
      </w:r>
      <w:proofErr w:type="spellStart"/>
      <w:r>
        <w:t>và</w:t>
      </w:r>
      <w:proofErr w:type="spellEnd"/>
      <w:r>
        <w:t xml:space="preserve"> generate SQL commands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SaveChanges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</w:p>
    <w:p w:rsidR="000876F0" w:rsidRDefault="00000000">
      <w:r>
        <w:lastRenderedPageBreak/>
        <w:t xml:space="preserve">Khi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được</w:t>
      </w:r>
      <w:proofErr w:type="spellEnd"/>
      <w:r>
        <w:t xml:space="preserve"> query </w:t>
      </w:r>
      <w:proofErr w:type="spellStart"/>
      <w:r>
        <w:t>từ</w:t>
      </w:r>
      <w:proofErr w:type="spellEnd"/>
      <w:r>
        <w:t xml:space="preserve"> database, EF Core </w:t>
      </w:r>
      <w:proofErr w:type="spellStart"/>
      <w:r>
        <w:t>tạo</w:t>
      </w:r>
      <w:proofErr w:type="spellEnd"/>
      <w:r>
        <w:t xml:space="preserve"> snapshot </w:t>
      </w:r>
      <w:proofErr w:type="spellStart"/>
      <w:r>
        <w:t>của</w:t>
      </w:r>
      <w:proofErr w:type="spellEnd"/>
      <w:r>
        <w:t xml:space="preserve"> entity state. Khi properties </w:t>
      </w:r>
      <w:proofErr w:type="spellStart"/>
      <w:r>
        <w:t>của</w:t>
      </w:r>
      <w:proofErr w:type="spellEnd"/>
      <w:r>
        <w:t xml:space="preserve"> entity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EF Core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snapshot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modified.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EF Core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record,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:rsidR="000876F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Change Tracking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memory </w:t>
      </w:r>
      <w:proofErr w:type="spellStart"/>
      <w:r>
        <w:t>và</w:t>
      </w:r>
      <w:proofErr w:type="spellEnd"/>
      <w:r>
        <w:t xml:space="preserve"> processing.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read-only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tracking,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change tracking, </w:t>
      </w:r>
      <w:proofErr w:type="spellStart"/>
      <w:r>
        <w:t>giảm</w:t>
      </w:r>
      <w:proofErr w:type="spellEnd"/>
      <w:r>
        <w:t xml:space="preserve"> memory footprint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performance.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</w:t>
      </w:r>
      <w:proofErr w:type="spellStart"/>
      <w:r>
        <w:t>AsNoTracking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queries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destinations, tours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1.2.3. LINQ to Entities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query translation</w:t>
      </w:r>
    </w:p>
    <w:p w:rsidR="000876F0" w:rsidRDefault="00000000">
      <w:r>
        <w:t xml:space="preserve">Language Integrated Query (LINQ)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queries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C# syntax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SQL. EF Core </w:t>
      </w:r>
      <w:proofErr w:type="spellStart"/>
      <w:r>
        <w:t>sẽ</w:t>
      </w:r>
      <w:proofErr w:type="spellEnd"/>
      <w:r>
        <w:t xml:space="preserve"> translate LINQ expressions sang SQL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provider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translation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parse expression tree, optimize query tree,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generate SQL statement.</w:t>
      </w:r>
    </w:p>
    <w:p w:rsidR="000876F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LINQ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type-safe queries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compile-time, IntelliSense support </w:t>
      </w:r>
      <w:proofErr w:type="spellStart"/>
      <w:r>
        <w:t>giúp</w:t>
      </w:r>
      <w:proofErr w:type="spellEnd"/>
      <w:r>
        <w:t xml:space="preserve"> autocomplete, refactoring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SQL strings,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compose queries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developer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LINQ </w:t>
      </w:r>
      <w:proofErr w:type="spellStart"/>
      <w:r>
        <w:t>được</w:t>
      </w:r>
      <w:proofErr w:type="spellEnd"/>
      <w:r>
        <w:t xml:space="preserve"> translated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 </w:t>
      </w:r>
      <w:proofErr w:type="spellStart"/>
      <w:r>
        <w:t>như</w:t>
      </w:r>
      <w:proofErr w:type="spellEnd"/>
      <w:r>
        <w:t xml:space="preserve"> N+1 query problem.</w:t>
      </w:r>
    </w:p>
    <w:p w:rsidR="000876F0" w:rsidRDefault="00000000">
      <w:r>
        <w:t xml:space="preserve">N+1 query problem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một</w:t>
      </w:r>
      <w:proofErr w:type="spellEnd"/>
      <w:r>
        <w:t xml:space="preserve"> collection entities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load related entities,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N queries </w:t>
      </w:r>
      <w:proofErr w:type="spellStart"/>
      <w:r>
        <w:t>bổ</w:t>
      </w:r>
      <w:proofErr w:type="spellEnd"/>
      <w:r>
        <w:t xml:space="preserve"> sung.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EF Core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gramStart"/>
      <w:r>
        <w:t>Include(</w:t>
      </w:r>
      <w:proofErr w:type="gramEnd"/>
      <w:r>
        <w:t xml:space="preserve">) method </w:t>
      </w:r>
      <w:proofErr w:type="spellStart"/>
      <w:r>
        <w:t>để</w:t>
      </w:r>
      <w:proofErr w:type="spellEnd"/>
      <w:r>
        <w:t xml:space="preserve"> eager loading related data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query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Include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Destination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Category </w:t>
      </w:r>
      <w:proofErr w:type="spellStart"/>
      <w:r>
        <w:t>và</w:t>
      </w:r>
      <w:proofErr w:type="spellEnd"/>
      <w:r>
        <w:t xml:space="preserve"> Images, </w:t>
      </w:r>
      <w:proofErr w:type="spellStart"/>
      <w:r>
        <w:t>hoặc</w:t>
      </w:r>
      <w:proofErr w:type="spellEnd"/>
      <w:r>
        <w:t xml:space="preserve"> load Tour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TourDestinations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1.2: Workflow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EF Core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LINQ expression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SQL execution,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họa</w:t>
      </w:r>
      <w:proofErr w:type="spellEnd"/>
      <w:r>
        <w:rPr>
          <w:b/>
        </w:rPr>
        <w:t xml:space="preserve"> Change Tracking mechanism]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1.2.4. Migrations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database schema management</w:t>
      </w:r>
    </w:p>
    <w:p w:rsidR="000876F0" w:rsidRDefault="00000000">
      <w:r>
        <w:t xml:space="preserve">Migrations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version control </w:t>
      </w:r>
      <w:proofErr w:type="spellStart"/>
      <w:r>
        <w:t>cho</w:t>
      </w:r>
      <w:proofErr w:type="spellEnd"/>
      <w:r>
        <w:t xml:space="preserve"> database schema </w:t>
      </w:r>
      <w:proofErr w:type="spellStart"/>
      <w:r>
        <w:t>trong</w:t>
      </w:r>
      <w:proofErr w:type="spellEnd"/>
      <w:r>
        <w:t xml:space="preserve"> EF Core.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entity model (</w:t>
      </w:r>
      <w:proofErr w:type="spellStart"/>
      <w:r>
        <w:t>thêm</w:t>
      </w:r>
      <w:proofErr w:type="spellEnd"/>
      <w:r>
        <w:t xml:space="preserve"> property,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relationship, v.v.), developer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migration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update </w:t>
      </w:r>
      <w:proofErr w:type="spellStart"/>
      <w:r>
        <w:t>hoặc</w:t>
      </w:r>
      <w:proofErr w:type="spellEnd"/>
      <w:r>
        <w:t xml:space="preserve"> revert schema changes. Migrations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project,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commit </w:t>
      </w:r>
      <w:proofErr w:type="spellStart"/>
      <w:r>
        <w:t>vào</w:t>
      </w:r>
      <w:proofErr w:type="spellEnd"/>
      <w:r>
        <w:t xml:space="preserve"> source control </w:t>
      </w:r>
      <w:proofErr w:type="spellStart"/>
      <w:r>
        <w:t>và</w:t>
      </w:r>
      <w:proofErr w:type="spellEnd"/>
      <w:r>
        <w:t xml:space="preserve"> apply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environments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0876F0" w:rsidRDefault="00000000"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migrations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entity classes,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migration </w:t>
      </w:r>
      <w:proofErr w:type="spellStart"/>
      <w:r>
        <w:t>để</w:t>
      </w:r>
      <w:proofErr w:type="spellEnd"/>
      <w:r>
        <w:t xml:space="preserve"> EF Core generate migration code, review migration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apply migration </w:t>
      </w:r>
      <w:proofErr w:type="spellStart"/>
      <w:r>
        <w:t>lên</w:t>
      </w:r>
      <w:proofErr w:type="spellEnd"/>
      <w:r>
        <w:t xml:space="preserve"> database. EF Core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automatic migrations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generate) </w:t>
      </w:r>
      <w:proofErr w:type="spellStart"/>
      <w:r>
        <w:t>và</w:t>
      </w:r>
      <w:proofErr w:type="spellEnd"/>
      <w:r>
        <w:t xml:space="preserve"> custom migrations (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migration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</w:t>
      </w:r>
      <w:proofErr w:type="spellStart"/>
      <w:r>
        <w:t>InitialCreate</w:t>
      </w:r>
      <w:proofErr w:type="spellEnd"/>
      <w:r>
        <w:t xml:space="preserve">"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: Users, Roles, </w:t>
      </w:r>
      <w:proofErr w:type="spellStart"/>
      <w:r>
        <w:t>UserRoles</w:t>
      </w:r>
      <w:proofErr w:type="spellEnd"/>
      <w:r>
        <w:t xml:space="preserve">, Categories, Destinations, </w:t>
      </w:r>
      <w:proofErr w:type="spellStart"/>
      <w:r>
        <w:t>DestinationImages</w:t>
      </w:r>
      <w:proofErr w:type="spellEnd"/>
      <w:r>
        <w:t xml:space="preserve">, Tours, </w:t>
      </w:r>
      <w:proofErr w:type="spellStart"/>
      <w:r>
        <w:t>TourDestinations</w:t>
      </w:r>
      <w:proofErr w:type="spellEnd"/>
      <w:r>
        <w:t xml:space="preserve">, </w:t>
      </w:r>
      <w:proofErr w:type="spellStart"/>
      <w:r>
        <w:t>TourSchedules</w:t>
      </w:r>
      <w:proofErr w:type="spellEnd"/>
      <w:r>
        <w:t xml:space="preserve">, Bookings, Payments, Reviews, Accommodations </w:t>
      </w:r>
      <w:proofErr w:type="spellStart"/>
      <w:r>
        <w:t>và</w:t>
      </w:r>
      <w:proofErr w:type="spellEnd"/>
      <w:r>
        <w:t xml:space="preserve"> Restaurants. Migration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tables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constraints (primary keys, foreign keys, unique indexes) </w:t>
      </w:r>
      <w:proofErr w:type="spellStart"/>
      <w:r>
        <w:t>và</w:t>
      </w:r>
      <w:proofErr w:type="spellEnd"/>
      <w:r>
        <w:t xml:space="preserve"> default values.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1.3. PostgreSQL - </w:t>
      </w:r>
      <w:proofErr w:type="spellStart"/>
      <w:r>
        <w:rPr>
          <w:b w:val="0"/>
          <w:i w:val="0"/>
        </w:rPr>
        <w:t>Hệ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quản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trị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cơ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sở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dữ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liệu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quan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hệ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1.3.1. </w:t>
      </w:r>
      <w:proofErr w:type="spellStart"/>
      <w:r>
        <w:rPr>
          <w:b w:val="0"/>
        </w:rPr>
        <w:t>Tổng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PostgreSQL</w:t>
      </w:r>
    </w:p>
    <w:p w:rsidR="000876F0" w:rsidRDefault="00000000">
      <w:r>
        <w:t xml:space="preserve">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1986 </w:t>
      </w:r>
      <w:proofErr w:type="spellStart"/>
      <w:r>
        <w:t>tại</w:t>
      </w:r>
      <w:proofErr w:type="spellEnd"/>
      <w:r>
        <w:t xml:space="preserve"> University of California, Berkeley.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16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performance, security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0876F0" w:rsidRDefault="00000000">
      <w:r>
        <w:t xml:space="preserve">PostgreSQL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SQL,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với</w:t>
      </w:r>
      <w:proofErr w:type="spellEnd"/>
      <w:r>
        <w:t xml:space="preserve"> process-based model, </w:t>
      </w:r>
      <w:proofErr w:type="spellStart"/>
      <w:r>
        <w:t>mỗi</w:t>
      </w:r>
      <w:proofErr w:type="spellEnd"/>
      <w:r>
        <w:t xml:space="preserve"> connection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backend process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isolation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connections,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1.3.2. ACID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transaction management</w:t>
      </w:r>
    </w:p>
    <w:p w:rsidR="000876F0" w:rsidRDefault="00000000">
      <w:r>
        <w:t xml:space="preserve">ACID (Atomicity, Consistency, Isolation, Durability)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 </w:t>
      </w:r>
      <w:proofErr w:type="spellStart"/>
      <w:r>
        <w:t>trong</w:t>
      </w:r>
      <w:proofErr w:type="spellEnd"/>
      <w:r>
        <w:t xml:space="preserve"> database. PostgreSQL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:rsidR="000876F0" w:rsidRDefault="00000000">
      <w:r>
        <w:t xml:space="preserve">Atomicity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transaction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transaction fails,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transaction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rollback. Consistency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database </w:t>
      </w:r>
      <w:proofErr w:type="spellStart"/>
      <w:r>
        <w:t>luôn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valid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transaction,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constraints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enforce.</w:t>
      </w:r>
    </w:p>
    <w:p w:rsidR="000876F0" w:rsidRDefault="00000000">
      <w:r>
        <w:t xml:space="preserve">Isolation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transactions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PostgreSQL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isolation levels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Read Uncommitted, Read Committed (default), Repeatable Read </w:t>
      </w:r>
      <w:proofErr w:type="spellStart"/>
      <w:r>
        <w:t>và</w:t>
      </w:r>
      <w:proofErr w:type="spellEnd"/>
      <w:r>
        <w:t xml:space="preserve"> Serializable. </w:t>
      </w:r>
      <w:proofErr w:type="spellStart"/>
      <w:r>
        <w:t>Mỗi</w:t>
      </w:r>
      <w:proofErr w:type="spellEnd"/>
      <w:r>
        <w:t xml:space="preserve"> level </w:t>
      </w:r>
      <w:proofErr w:type="spellStart"/>
      <w:r>
        <w:t>có</w:t>
      </w:r>
      <w:proofErr w:type="spellEnd"/>
      <w:r>
        <w:t xml:space="preserve"> trade-off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consistency </w:t>
      </w:r>
      <w:proofErr w:type="spellStart"/>
      <w:r>
        <w:t>và</w:t>
      </w:r>
      <w:proofErr w:type="spellEnd"/>
      <w:r>
        <w:t xml:space="preserve"> concurrency. Durability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crash, </w:t>
      </w:r>
      <w:proofErr w:type="spellStart"/>
      <w:r>
        <w:t>thông</w:t>
      </w:r>
      <w:proofErr w:type="spellEnd"/>
      <w:r>
        <w:t xml:space="preserve"> qua Write-Ahead Logging (WAL).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1.3.3. MVCC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concurrency control</w:t>
      </w:r>
    </w:p>
    <w:p w:rsidR="000876F0" w:rsidRDefault="00000000">
      <w:r>
        <w:t xml:space="preserve">Multi-Version Concurrency Control (MVCC)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PostgreSQL.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lock rows </w:t>
      </w:r>
      <w:proofErr w:type="spellStart"/>
      <w:r>
        <w:t>khi</w:t>
      </w:r>
      <w:proofErr w:type="spellEnd"/>
      <w:r>
        <w:t xml:space="preserve"> read </w:t>
      </w:r>
      <w:proofErr w:type="spellStart"/>
      <w:r>
        <w:t>hoặc</w:t>
      </w:r>
      <w:proofErr w:type="spellEnd"/>
      <w:r>
        <w:t xml:space="preserve"> write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database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MVCC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multiple versions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row,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readers </w:t>
      </w:r>
      <w:proofErr w:type="spellStart"/>
      <w:r>
        <w:t>và</w:t>
      </w:r>
      <w:proofErr w:type="spellEnd"/>
      <w:r>
        <w:t xml:space="preserve"> writers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block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0876F0" w:rsidRDefault="00000000">
      <w:r>
        <w:t xml:space="preserve">Khi </w:t>
      </w:r>
      <w:proofErr w:type="spellStart"/>
      <w:r>
        <w:t>một</w:t>
      </w:r>
      <w:proofErr w:type="spellEnd"/>
      <w:r>
        <w:t xml:space="preserve"> row </w:t>
      </w:r>
      <w:proofErr w:type="spellStart"/>
      <w:r>
        <w:t>được</w:t>
      </w:r>
      <w:proofErr w:type="spellEnd"/>
      <w:r>
        <w:t xml:space="preserve"> update, PostgreSQL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row </w:t>
      </w:r>
      <w:proofErr w:type="spellStart"/>
      <w:r>
        <w:t>cũ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version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transaction 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transaction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snapshot ID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versions </w:t>
      </w:r>
      <w:proofErr w:type="spellStart"/>
      <w:r>
        <w:t>có</w:t>
      </w:r>
      <w:proofErr w:type="spellEnd"/>
      <w:r>
        <w:t xml:space="preserve"> transaction ID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snapshot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read locks,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concurrency </w:t>
      </w:r>
      <w:proofErr w:type="spellStart"/>
      <w:r>
        <w:t>và</w:t>
      </w:r>
      <w:proofErr w:type="spellEnd"/>
      <w:r>
        <w:t xml:space="preserve"> throughput.</w:t>
      </w:r>
    </w:p>
    <w:p w:rsidR="000876F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MVCC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dead tuples (old versions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autovacuum</w:t>
      </w:r>
      <w:proofErr w:type="spellEnd"/>
      <w:r>
        <w:t xml:space="preserve"> process. PostgreSQL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vacuum </w:t>
      </w:r>
      <w:proofErr w:type="spellStart"/>
      <w:r>
        <w:t>để</w:t>
      </w:r>
      <w:proofErr w:type="spellEnd"/>
      <w:r>
        <w:t xml:space="preserve"> reclaim storage </w:t>
      </w:r>
      <w:proofErr w:type="spellStart"/>
      <w:r>
        <w:t>và</w:t>
      </w:r>
      <w:proofErr w:type="spellEnd"/>
      <w:r>
        <w:t xml:space="preserve"> update statistics,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tables </w:t>
      </w:r>
      <w:proofErr w:type="spellStart"/>
      <w:r>
        <w:t>có</w:t>
      </w:r>
      <w:proofErr w:type="spellEnd"/>
      <w:r>
        <w:t xml:space="preserve"> write-heavy workload,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vacuum parameters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table bloat.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1.3.4. Indexing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query optimization</w:t>
      </w:r>
    </w:p>
    <w:p w:rsidR="000876F0" w:rsidRDefault="00000000">
      <w:r>
        <w:t xml:space="preserve">PostgreSQL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index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B-tree index (default)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queries </w:t>
      </w:r>
      <w:proofErr w:type="spellStart"/>
      <w:r>
        <w:t>có</w:t>
      </w:r>
      <w:proofErr w:type="spellEnd"/>
      <w:r>
        <w:t xml:space="preserve"> equality </w:t>
      </w:r>
      <w:proofErr w:type="spellStart"/>
      <w:r>
        <w:t>và</w:t>
      </w:r>
      <w:proofErr w:type="spellEnd"/>
      <w:r>
        <w:t xml:space="preserve"> range conditions,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primary keys </w:t>
      </w:r>
      <w:proofErr w:type="spellStart"/>
      <w:r>
        <w:t>và</w:t>
      </w:r>
      <w:proofErr w:type="spellEnd"/>
      <w:r>
        <w:t xml:space="preserve"> foreign keys. Hash index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equality comparisons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range queries.</w:t>
      </w:r>
    </w:p>
    <w:p w:rsidR="000876F0" w:rsidRDefault="00000000">
      <w:r>
        <w:t xml:space="preserve">GIN (Generalized Inverted Index)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GiST</w:t>
      </w:r>
      <w:proofErr w:type="spellEnd"/>
      <w:r>
        <w:t xml:space="preserve"> (Generalized Search Tree)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index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GIN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full-text search </w:t>
      </w:r>
      <w:proofErr w:type="spellStart"/>
      <w:r>
        <w:t>và</w:t>
      </w:r>
      <w:proofErr w:type="spellEnd"/>
      <w:r>
        <w:t xml:space="preserve"> JSONB queries,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index </w:t>
      </w:r>
      <w:proofErr w:type="spellStart"/>
      <w:r>
        <w:t>các</w:t>
      </w:r>
      <w:proofErr w:type="spellEnd"/>
      <w:r>
        <w:t xml:space="preserve"> elements </w:t>
      </w:r>
      <w:proofErr w:type="spellStart"/>
      <w:r>
        <w:t>trong</w:t>
      </w:r>
      <w:proofErr w:type="spellEnd"/>
      <w:r>
        <w:t xml:space="preserve"> array </w:t>
      </w:r>
      <w:proofErr w:type="spellStart"/>
      <w:r>
        <w:t>hoặc</w:t>
      </w:r>
      <w:proofErr w:type="spellEnd"/>
      <w:r>
        <w:t xml:space="preserve"> keys </w:t>
      </w:r>
      <w:proofErr w:type="spellStart"/>
      <w:r>
        <w:t>trong</w:t>
      </w:r>
      <w:proofErr w:type="spellEnd"/>
      <w:r>
        <w:t xml:space="preserve"> JSON document. </w:t>
      </w:r>
      <w:proofErr w:type="spellStart"/>
      <w:r>
        <w:t>GiST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geometric data types </w:t>
      </w:r>
      <w:proofErr w:type="spellStart"/>
      <w:r>
        <w:t>và</w:t>
      </w:r>
      <w:proofErr w:type="spellEnd"/>
      <w:r>
        <w:t xml:space="preserve"> custom data types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operators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:rsidR="000876F0" w:rsidRDefault="00000000">
      <w:proofErr w:type="spellStart"/>
      <w:r>
        <w:lastRenderedPageBreak/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indexes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primary keys, foreign keys </w:t>
      </w:r>
      <w:proofErr w:type="spellStart"/>
      <w:r>
        <w:t>và</w:t>
      </w:r>
      <w:proofErr w:type="spellEnd"/>
      <w:r>
        <w:t xml:space="preserve"> unique constraints.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index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Name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Province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queries search </w:t>
      </w:r>
      <w:proofErr w:type="spellStart"/>
      <w:r>
        <w:t>và</w:t>
      </w:r>
      <w:proofErr w:type="spellEnd"/>
      <w:r>
        <w:t xml:space="preserve"> filter. Index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StartDate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Tours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queries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tours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1.3.5. JSONB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dữ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liệu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cấu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trúc</w:t>
      </w:r>
      <w:proofErr w:type="spellEnd"/>
    </w:p>
    <w:p w:rsidR="000876F0" w:rsidRDefault="00000000">
      <w:r>
        <w:t xml:space="preserve">JSONB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binary JSON </w:t>
      </w:r>
      <w:proofErr w:type="spellStart"/>
      <w:r>
        <w:t>trong</w:t>
      </w:r>
      <w:proofErr w:type="spellEnd"/>
      <w:r>
        <w:t xml:space="preserve"> PostgreSQL,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JSON documents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decomposed binary format.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JSON type (</w:t>
      </w:r>
      <w:proofErr w:type="spellStart"/>
      <w:r>
        <w:t>lưu</w:t>
      </w:r>
      <w:proofErr w:type="spellEnd"/>
      <w:r>
        <w:t xml:space="preserve"> text), JSONB parse </w:t>
      </w:r>
      <w:proofErr w:type="spellStart"/>
      <w:r>
        <w:t>và</w:t>
      </w:r>
      <w:proofErr w:type="spellEnd"/>
      <w:r>
        <w:t xml:space="preserve"> validate data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insert,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whitespace </w:t>
      </w:r>
      <w:proofErr w:type="spellStart"/>
      <w:r>
        <w:t>và</w:t>
      </w:r>
      <w:proofErr w:type="spellEnd"/>
      <w:r>
        <w:t xml:space="preserve"> duplicate keys.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insert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queries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:rsidR="000876F0" w:rsidRDefault="00000000">
      <w:r>
        <w:t xml:space="preserve">JSONB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schema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operators </w:t>
      </w:r>
      <w:proofErr w:type="spellStart"/>
      <w:r>
        <w:t>như</w:t>
      </w:r>
      <w:proofErr w:type="spellEnd"/>
      <w:r>
        <w:t xml:space="preserve"> -&gt;, -&gt;&gt;, @&gt;</w:t>
      </w:r>
      <w:proofErr w:type="gramStart"/>
      <w:r>
        <w:t>, ?</w:t>
      </w:r>
      <w:proofErr w:type="gram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navigate </w:t>
      </w:r>
      <w:proofErr w:type="spellStart"/>
      <w:r>
        <w:t>và</w:t>
      </w:r>
      <w:proofErr w:type="spellEnd"/>
      <w:r>
        <w:t xml:space="preserve"> query </w:t>
      </w:r>
      <w:proofErr w:type="spellStart"/>
      <w:r>
        <w:t>trong</w:t>
      </w:r>
      <w:proofErr w:type="spellEnd"/>
      <w:r>
        <w:t xml:space="preserve"> JSON document. GIN index </w:t>
      </w:r>
      <w:proofErr w:type="spellStart"/>
      <w:r>
        <w:t>trên</w:t>
      </w:r>
      <w:proofErr w:type="spellEnd"/>
      <w:r>
        <w:t xml:space="preserve"> JSONB columns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index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document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specific paths,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queries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JSONB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cases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settings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destination, store custom attributes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log audit trail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documents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query </w:t>
      </w:r>
      <w:proofErr w:type="spellStart"/>
      <w:r>
        <w:t>và</w:t>
      </w:r>
      <w:proofErr w:type="spellEnd"/>
      <w:r>
        <w:t xml:space="preserve"> analyze.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1.3: 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PostgreSQL vs SQL Server,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họa</w:t>
      </w:r>
      <w:proofErr w:type="spellEnd"/>
      <w:r>
        <w:rPr>
          <w:b/>
        </w:rPr>
        <w:t xml:space="preserve"> MVCC mechanism]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1.3.6. So </w:t>
      </w:r>
      <w:proofErr w:type="spellStart"/>
      <w:r>
        <w:rPr>
          <w:b w:val="0"/>
        </w:rPr>
        <w:t>sánh</w:t>
      </w:r>
      <w:proofErr w:type="spellEnd"/>
      <w:r>
        <w:rPr>
          <w:b w:val="0"/>
        </w:rPr>
        <w:t xml:space="preserve"> PostgreSQL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SQL Server</w:t>
      </w:r>
    </w:p>
    <w:p w:rsidR="000876F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PostgreSQL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SQL Server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open-source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licensing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deployment. SQL Server </w:t>
      </w:r>
      <w:proofErr w:type="spellStart"/>
      <w:r>
        <w:t>bản</w:t>
      </w:r>
      <w:proofErr w:type="spellEnd"/>
      <w:r>
        <w:t xml:space="preserve"> Enterprise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licensing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Express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database size, memory </w:t>
      </w:r>
      <w:proofErr w:type="spellStart"/>
      <w:r>
        <w:t>và</w:t>
      </w:r>
      <w:proofErr w:type="spellEnd"/>
      <w:r>
        <w:t xml:space="preserve"> compute.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PostgreSQL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support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JSONB type </w:t>
      </w:r>
      <w:proofErr w:type="spellStart"/>
      <w:r>
        <w:t>với</w:t>
      </w:r>
      <w:proofErr w:type="spellEnd"/>
      <w:r>
        <w:t xml:space="preserve"> GIN indexing,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SQL Server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JSON type </w:t>
      </w:r>
      <w:proofErr w:type="spellStart"/>
      <w:r>
        <w:t>dạng</w:t>
      </w:r>
      <w:proofErr w:type="spellEnd"/>
      <w:r>
        <w:t xml:space="preserve"> text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optimize </w:t>
      </w:r>
      <w:proofErr w:type="spellStart"/>
      <w:r>
        <w:t>cho</w:t>
      </w:r>
      <w:proofErr w:type="spellEnd"/>
      <w:r>
        <w:t xml:space="preserve"> queries. Indexing capabilities </w:t>
      </w:r>
      <w:proofErr w:type="spellStart"/>
      <w:r>
        <w:t>của</w:t>
      </w:r>
      <w:proofErr w:type="spellEnd"/>
      <w:r>
        <w:t xml:space="preserve"> PostgreSQL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GIN, </w:t>
      </w:r>
      <w:proofErr w:type="spellStart"/>
      <w:r>
        <w:t>GiST</w:t>
      </w:r>
      <w:proofErr w:type="spellEnd"/>
      <w:r>
        <w:t>, SP-</w:t>
      </w:r>
      <w:proofErr w:type="spellStart"/>
      <w:r>
        <w:t>GiST</w:t>
      </w:r>
      <w:proofErr w:type="spellEnd"/>
      <w:r>
        <w:t xml:space="preserve">, BRIN indexes,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use cases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SQL Server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columnstore</w:t>
      </w:r>
      <w:proofErr w:type="spellEnd"/>
      <w:r>
        <w:t xml:space="preserve"> indexes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:rsidR="000876F0" w:rsidRDefault="00000000">
      <w:proofErr w:type="spellStart"/>
      <w:r>
        <w:t>Về</w:t>
      </w:r>
      <w:proofErr w:type="spellEnd"/>
      <w:r>
        <w:t xml:space="preserve"> deployment flexibility, PostgreSQL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platform (Windows, Linux, MacOS)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containerize </w:t>
      </w:r>
      <w:proofErr w:type="spellStart"/>
      <w:r>
        <w:t>với</w:t>
      </w:r>
      <w:proofErr w:type="spellEnd"/>
      <w:r>
        <w:t xml:space="preserve"> Docker. SQL Server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Linux version </w:t>
      </w:r>
      <w:proofErr w:type="spellStart"/>
      <w:r>
        <w:t>nhưng</w:t>
      </w:r>
      <w:proofErr w:type="spellEnd"/>
      <w:r>
        <w:t xml:space="preserve"> ecosystem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Azure.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vendor lock-in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migrate sang cloud provider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self-hosted environment.</w:t>
      </w:r>
    </w:p>
    <w:p w:rsidR="000876F0" w:rsidRDefault="00000000">
      <w:proofErr w:type="spellStart"/>
      <w:r>
        <w:t>Về</w:t>
      </w:r>
      <w:proofErr w:type="spellEnd"/>
      <w:r>
        <w:t xml:space="preserve"> community </w:t>
      </w:r>
      <w:proofErr w:type="spellStart"/>
      <w:r>
        <w:t>và</w:t>
      </w:r>
      <w:proofErr w:type="spellEnd"/>
      <w:r>
        <w:t xml:space="preserve"> extensions, PostgreSQL </w:t>
      </w:r>
      <w:proofErr w:type="spellStart"/>
      <w:r>
        <w:t>có</w:t>
      </w:r>
      <w:proofErr w:type="spellEnd"/>
      <w:r>
        <w:t xml:space="preserve"> ecosystem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extensions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pg_trgm</w:t>
      </w:r>
      <w:proofErr w:type="spellEnd"/>
      <w:r>
        <w:t xml:space="preserve"> (fuzzy text search), </w:t>
      </w:r>
      <w:proofErr w:type="spellStart"/>
      <w:r>
        <w:t>PostGIS</w:t>
      </w:r>
      <w:proofErr w:type="spellEnd"/>
      <w:r>
        <w:t xml:space="preserve"> (geographic data), </w:t>
      </w:r>
      <w:proofErr w:type="spellStart"/>
      <w:r>
        <w:t>pgcrypto</w:t>
      </w:r>
      <w:proofErr w:type="spellEnd"/>
      <w:r>
        <w:t xml:space="preserve"> (encryption),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third-party tools. SQL Server </w:t>
      </w:r>
      <w:proofErr w:type="spellStart"/>
      <w:r>
        <w:t>có</w:t>
      </w:r>
      <w:proofErr w:type="spellEnd"/>
      <w:r>
        <w:t xml:space="preserve"> CLR integration </w:t>
      </w:r>
      <w:proofErr w:type="spellStart"/>
      <w:r>
        <w:t>và</w:t>
      </w:r>
      <w:proofErr w:type="spellEnd"/>
      <w:r>
        <w:t xml:space="preserve"> Analysis Services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1.4. </w:t>
      </w:r>
      <w:proofErr w:type="spellStart"/>
      <w:r>
        <w:rPr>
          <w:b w:val="0"/>
          <w:i w:val="0"/>
        </w:rPr>
        <w:t>Các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mẫu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thiết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phần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mềm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áp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dụng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1.4.1. Repository Pattern - </w:t>
      </w:r>
      <w:proofErr w:type="spellStart"/>
      <w:r>
        <w:rPr>
          <w:b w:val="0"/>
        </w:rPr>
        <w:t>Tách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biệt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tầng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dữ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liệu</w:t>
      </w:r>
      <w:proofErr w:type="spellEnd"/>
    </w:p>
    <w:p w:rsidR="000876F0" w:rsidRDefault="00000000">
      <w:r>
        <w:t xml:space="preserve">Repository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design patterns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abstraction layer </w:t>
      </w:r>
      <w:proofErr w:type="spellStart"/>
      <w:r>
        <w:t>giữa</w:t>
      </w:r>
      <w:proofErr w:type="spellEnd"/>
      <w:r>
        <w:t xml:space="preserve"> business logic </w:t>
      </w:r>
      <w:proofErr w:type="spellStart"/>
      <w:r>
        <w:t>và</w:t>
      </w:r>
      <w:proofErr w:type="spellEnd"/>
      <w:r>
        <w:t xml:space="preserve"> data access logic. Pattern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operations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implementation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interface </w:t>
      </w:r>
      <w:proofErr w:type="spellStart"/>
      <w:r>
        <w:t>đó</w:t>
      </w:r>
      <w:proofErr w:type="spellEnd"/>
      <w:r>
        <w:t>.</w:t>
      </w:r>
    </w:p>
    <w:p w:rsidR="000876F0" w:rsidRDefault="00000000">
      <w:proofErr w:type="spellStart"/>
      <w:r>
        <w:lastRenderedPageBreak/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repository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IDestinationRepository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GetAllDestinationsAsync</w:t>
      </w:r>
      <w:proofErr w:type="spellEnd"/>
      <w:r>
        <w:t xml:space="preserve">, </w:t>
      </w:r>
      <w:proofErr w:type="spellStart"/>
      <w:r>
        <w:t>GetDestinationByIdAsync</w:t>
      </w:r>
      <w:proofErr w:type="spellEnd"/>
      <w:r>
        <w:t xml:space="preserve">, </w:t>
      </w:r>
      <w:proofErr w:type="spellStart"/>
      <w:r>
        <w:t>GetFeaturedDestinationsAsync</w:t>
      </w:r>
      <w:proofErr w:type="spellEnd"/>
      <w:r>
        <w:t xml:space="preserve">, </w:t>
      </w:r>
      <w:proofErr w:type="spellStart"/>
      <w:r>
        <w:t>AddDestinationAsync</w:t>
      </w:r>
      <w:proofErr w:type="spellEnd"/>
      <w:r>
        <w:t xml:space="preserve">, </w:t>
      </w:r>
      <w:proofErr w:type="spellStart"/>
      <w:r>
        <w:t>UpdateDestinationAsync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DeleteDestinationAsync</w:t>
      </w:r>
      <w:proofErr w:type="spellEnd"/>
      <w:r>
        <w:t xml:space="preserve">. Class </w:t>
      </w:r>
      <w:proofErr w:type="spellStart"/>
      <w:r>
        <w:t>DestinationRepository</w:t>
      </w:r>
      <w:proofErr w:type="spellEnd"/>
      <w:r>
        <w:t xml:space="preserve"> implements interface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EF Core </w:t>
      </w:r>
      <w:proofErr w:type="spellStart"/>
      <w:r>
        <w:t>để</w:t>
      </w:r>
      <w:proofErr w:type="spellEnd"/>
      <w:r>
        <w:t xml:space="preserve"> interact </w:t>
      </w:r>
      <w:proofErr w:type="spellStart"/>
      <w:r>
        <w:t>với</w:t>
      </w:r>
      <w:proofErr w:type="spellEnd"/>
      <w:r>
        <w:t xml:space="preserve"> database.</w:t>
      </w:r>
    </w:p>
    <w:p w:rsidR="000876F0" w:rsidRDefault="00000000"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Repository Pattern </w:t>
      </w:r>
      <w:proofErr w:type="spellStart"/>
      <w:r>
        <w:t>là</w:t>
      </w:r>
      <w:proofErr w:type="spellEnd"/>
      <w:r>
        <w:t xml:space="preserve"> separation of concerns. Business logic ở BLL layer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data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methods </w:t>
      </w:r>
      <w:proofErr w:type="spellStart"/>
      <w:r>
        <w:t>từ</w:t>
      </w:r>
      <w:proofErr w:type="spellEnd"/>
      <w:r>
        <w:t xml:space="preserve"> repository interface.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dễ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mock repositories </w:t>
      </w:r>
      <w:proofErr w:type="spellStart"/>
      <w:r>
        <w:t>trong</w:t>
      </w:r>
      <w:proofErr w:type="spellEnd"/>
      <w:r>
        <w:t xml:space="preserve"> unit tests,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EF Core sang Dapper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ORM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implementation </w:t>
      </w:r>
      <w:proofErr w:type="spellStart"/>
      <w:r>
        <w:t>của</w:t>
      </w:r>
      <w:proofErr w:type="spellEnd"/>
      <w:r>
        <w:t xml:space="preserve"> repositories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business logic.</w:t>
      </w:r>
    </w:p>
    <w:p w:rsidR="000876F0" w:rsidRDefault="00000000">
      <w:r>
        <w:t xml:space="preserve">Repository Pattern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code duplication. </w:t>
      </w:r>
      <w:proofErr w:type="spellStart"/>
      <w:r>
        <w:t>Các</w:t>
      </w:r>
      <w:proofErr w:type="spellEnd"/>
      <w:r>
        <w:t xml:space="preserve"> queries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encapsulate </w:t>
      </w:r>
      <w:proofErr w:type="spellStart"/>
      <w:r>
        <w:t>trong</w:t>
      </w:r>
      <w:proofErr w:type="spellEnd"/>
      <w:r>
        <w:t xml:space="preserve"> repository methods,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LINQ query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load destinations </w:t>
      </w:r>
      <w:proofErr w:type="spellStart"/>
      <w:r>
        <w:t>với</w:t>
      </w:r>
      <w:proofErr w:type="spellEnd"/>
      <w:r>
        <w:t xml:space="preserve"> categories </w:t>
      </w:r>
      <w:proofErr w:type="spellStart"/>
      <w:r>
        <w:t>và</w:t>
      </w:r>
      <w:proofErr w:type="spellEnd"/>
      <w:r>
        <w:t xml:space="preserve"> images,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method </w:t>
      </w:r>
      <w:proofErr w:type="spellStart"/>
      <w:r>
        <w:t>từ</w:t>
      </w:r>
      <w:proofErr w:type="spellEnd"/>
      <w:r>
        <w:t xml:space="preserve"> repository.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1.4: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Repository Pattern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DestinationRepository</w:t>
      </w:r>
      <w:proofErr w:type="spellEnd"/>
      <w:r>
        <w:rPr>
          <w:b/>
        </w:rPr>
        <w:t xml:space="preserve">, interface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implementation]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1.4.2. Unit of Work Pattern -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transactions</w:t>
      </w:r>
    </w:p>
    <w:p w:rsidR="000876F0" w:rsidRDefault="00000000">
      <w:r>
        <w:t xml:space="preserve">Unit of Work Pattern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transactions </w:t>
      </w:r>
      <w:proofErr w:type="spellStart"/>
      <w:r>
        <w:t>và</w:t>
      </w:r>
      <w:proofErr w:type="spellEnd"/>
      <w:r>
        <w:t xml:space="preserve"> coordinate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changes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unit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Pattern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changes </w:t>
      </w:r>
      <w:proofErr w:type="spellStart"/>
      <w:r>
        <w:t>đều</w:t>
      </w:r>
      <w:proofErr w:type="spellEnd"/>
      <w:r>
        <w:t xml:space="preserve"> succeed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fail (atomicity),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data consistency.</w:t>
      </w:r>
    </w:p>
    <w:p w:rsidR="000876F0" w:rsidRDefault="00000000">
      <w:proofErr w:type="spellStart"/>
      <w:r>
        <w:t>Trong</w:t>
      </w:r>
      <w:proofErr w:type="spellEnd"/>
      <w:r>
        <w:t xml:space="preserve"> ASP.NET Core </w:t>
      </w:r>
      <w:proofErr w:type="spellStart"/>
      <w:r>
        <w:t>với</w:t>
      </w:r>
      <w:proofErr w:type="spellEnd"/>
      <w:r>
        <w:t xml:space="preserve"> EF Core,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Unit of Work implicit.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instance track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changes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entities,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SaveChanges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changes </w:t>
      </w:r>
      <w:proofErr w:type="spellStart"/>
      <w:r>
        <w:t>được</w:t>
      </w:r>
      <w:proofErr w:type="spellEnd"/>
      <w:r>
        <w:t xml:space="preserve"> commit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transaction.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operation </w:t>
      </w:r>
      <w:proofErr w:type="spellStart"/>
      <w:r>
        <w:t>nào</w:t>
      </w:r>
      <w:proofErr w:type="spellEnd"/>
      <w:r>
        <w:t xml:space="preserve"> fail,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transaction </w:t>
      </w:r>
      <w:proofErr w:type="spellStart"/>
      <w:r>
        <w:t>sẽ</w:t>
      </w:r>
      <w:proofErr w:type="spellEnd"/>
      <w:r>
        <w:t xml:space="preserve"> rollback, database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inconsistent.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 interface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>
        <w:t>để</w:t>
      </w:r>
      <w:proofErr w:type="spellEnd"/>
      <w:r>
        <w:t xml:space="preserve"> access repositories </w:t>
      </w:r>
      <w:proofErr w:type="spellStart"/>
      <w:r>
        <w:t>và</w:t>
      </w:r>
      <w:proofErr w:type="spellEnd"/>
      <w:r>
        <w:t xml:space="preserve"> method </w:t>
      </w:r>
      <w:proofErr w:type="spellStart"/>
      <w:r>
        <w:t>SaveChangesAsync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commit transaction. </w:t>
      </w:r>
      <w:proofErr w:type="spellStart"/>
      <w:r>
        <w:t>UnitOfWork</w:t>
      </w:r>
      <w:proofErr w:type="spellEnd"/>
      <w:r>
        <w:t xml:space="preserve"> class implements interface </w:t>
      </w:r>
      <w:proofErr w:type="spellStart"/>
      <w:r>
        <w:t>này</w:t>
      </w:r>
      <w:proofErr w:type="spellEnd"/>
      <w:r>
        <w:t xml:space="preserve">, maintain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instance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provide access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repositories. </w:t>
      </w:r>
      <w:proofErr w:type="spellStart"/>
      <w:r>
        <w:t>Mỗi</w:t>
      </w:r>
      <w:proofErr w:type="spellEnd"/>
      <w:r>
        <w:t xml:space="preserve"> repository instance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operations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scope share </w:t>
      </w:r>
      <w:proofErr w:type="spellStart"/>
      <w:r>
        <w:t>cùng</w:t>
      </w:r>
      <w:proofErr w:type="spellEnd"/>
      <w:r>
        <w:t xml:space="preserve"> context.</w:t>
      </w:r>
    </w:p>
    <w:p w:rsidR="000876F0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booking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insert record </w:t>
      </w:r>
      <w:proofErr w:type="spellStart"/>
      <w:r>
        <w:t>vào</w:t>
      </w:r>
      <w:proofErr w:type="spellEnd"/>
      <w:r>
        <w:t xml:space="preserve"> Bookings table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update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Tours table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available). Hai operations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atomically. </w:t>
      </w:r>
      <w:proofErr w:type="spellStart"/>
      <w:r>
        <w:t>Nếu</w:t>
      </w:r>
      <w:proofErr w:type="spellEnd"/>
      <w:r>
        <w:t xml:space="preserve"> insert booking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update tour fail, data </w:t>
      </w:r>
      <w:proofErr w:type="spellStart"/>
      <w:r>
        <w:t>sẽ</w:t>
      </w:r>
      <w:proofErr w:type="spellEnd"/>
      <w:r>
        <w:t xml:space="preserve"> inconsistent. Unit of Work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operations </w:t>
      </w:r>
      <w:proofErr w:type="spellStart"/>
      <w:r>
        <w:t>đều</w:t>
      </w:r>
      <w:proofErr w:type="spellEnd"/>
      <w:r>
        <w:t xml:space="preserve"> succeed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operation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apply.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1.4.3. Dependency Injection - </w:t>
      </w:r>
      <w:proofErr w:type="spellStart"/>
      <w:r>
        <w:rPr>
          <w:b w:val="0"/>
        </w:rPr>
        <w:t>Giảm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sự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phụ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thuộc</w:t>
      </w:r>
      <w:proofErr w:type="spellEnd"/>
    </w:p>
    <w:p w:rsidR="000876F0" w:rsidRDefault="00000000">
      <w:r>
        <w:t xml:space="preserve">Dependency Injection (DI)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design pattern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dependencies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"inject"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class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dependencies. Pattern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form </w:t>
      </w:r>
      <w:proofErr w:type="spellStart"/>
      <w:r>
        <w:t>của</w:t>
      </w:r>
      <w:proofErr w:type="spellEnd"/>
      <w:r>
        <w:t xml:space="preserve"> Inversion of Control (IoC),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coupling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testability.</w:t>
      </w:r>
    </w:p>
    <w:p w:rsidR="000876F0" w:rsidRDefault="00000000">
      <w:r>
        <w:t xml:space="preserve">ASP.NET Core </w:t>
      </w:r>
      <w:proofErr w:type="spellStart"/>
      <w:r>
        <w:t>có</w:t>
      </w:r>
      <w:proofErr w:type="spellEnd"/>
      <w:r>
        <w:t xml:space="preserve"> built-in DI container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constructor injection, property injection </w:t>
      </w:r>
      <w:proofErr w:type="spellStart"/>
      <w:r>
        <w:t>và</w:t>
      </w:r>
      <w:proofErr w:type="spellEnd"/>
      <w:r>
        <w:t xml:space="preserve"> method injection.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constructor injection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services </w:t>
      </w:r>
      <w:proofErr w:type="spellStart"/>
      <w:r>
        <w:t>được</w:t>
      </w:r>
      <w:proofErr w:type="spellEnd"/>
      <w:r>
        <w:t xml:space="preserve"> register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lifecycle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 Singleton (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application lifetime), Scoped (</w:t>
      </w:r>
      <w:proofErr w:type="spellStart"/>
      <w:r>
        <w:t>một</w:t>
      </w:r>
      <w:proofErr w:type="spellEnd"/>
      <w:r>
        <w:t xml:space="preserve"> instance per HTTP request), </w:t>
      </w:r>
      <w:proofErr w:type="spellStart"/>
      <w:r>
        <w:t>hoặc</w:t>
      </w:r>
      <w:proofErr w:type="spellEnd"/>
      <w:r>
        <w:t xml:space="preserve"> Transient (instance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inject).</w:t>
      </w:r>
    </w:p>
    <w:p w:rsidR="000876F0" w:rsidRDefault="00000000">
      <w:r>
        <w:lastRenderedPageBreak/>
        <w:t xml:space="preserve">Repositories </w:t>
      </w:r>
      <w:proofErr w:type="spellStart"/>
      <w:r>
        <w:t>và</w:t>
      </w:r>
      <w:proofErr w:type="spellEnd"/>
      <w:r>
        <w:t xml:space="preserve"> services </w:t>
      </w:r>
      <w:proofErr w:type="spellStart"/>
      <w:r>
        <w:t>được</w:t>
      </w:r>
      <w:proofErr w:type="spellEnd"/>
      <w:r>
        <w:t xml:space="preserve"> register </w:t>
      </w:r>
      <w:proofErr w:type="spellStart"/>
      <w:r>
        <w:t>là</w:t>
      </w:r>
      <w:proofErr w:type="spellEnd"/>
      <w:r>
        <w:t xml:space="preserve"> Scoped </w:t>
      </w:r>
      <w:proofErr w:type="spellStart"/>
      <w:r>
        <w:t>để</w:t>
      </w:r>
      <w:proofErr w:type="spellEnd"/>
      <w:r>
        <w:t xml:space="preserve"> ensure </w:t>
      </w:r>
      <w:proofErr w:type="spellStart"/>
      <w:r>
        <w:t>mỗi</w:t>
      </w:r>
      <w:proofErr w:type="spellEnd"/>
      <w:r>
        <w:t xml:space="preserve"> HTTP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instance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conflicts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thread-safe, </w:t>
      </w:r>
      <w:proofErr w:type="spellStart"/>
      <w:r>
        <w:t>việc</w:t>
      </w:r>
      <w:proofErr w:type="spellEnd"/>
      <w:r>
        <w:t xml:space="preserve"> share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race conditions. Scoped lifetime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disposed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request ends.</w:t>
      </w:r>
    </w:p>
    <w:p w:rsidR="000876F0" w:rsidRDefault="00000000"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access destination service, </w:t>
      </w:r>
      <w:proofErr w:type="spellStart"/>
      <w:r>
        <w:t>nó</w:t>
      </w:r>
      <w:proofErr w:type="spellEnd"/>
      <w:r>
        <w:t xml:space="preserve"> declare </w:t>
      </w:r>
      <w:proofErr w:type="spellStart"/>
      <w:r>
        <w:t>IDestinationService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constructor. DI container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resolve dependency,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DestinationService</w:t>
      </w:r>
      <w:proofErr w:type="spellEnd"/>
      <w:r>
        <w:t xml:space="preserve"> instance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IUnitOfWork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inject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. Developer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manually instantiate dependencies, </w:t>
      </w:r>
      <w:proofErr w:type="spellStart"/>
      <w:r>
        <w:t>giảm</w:t>
      </w:r>
      <w:proofErr w:type="spellEnd"/>
      <w:r>
        <w:t xml:space="preserve"> boilerplate code </w:t>
      </w:r>
      <w:proofErr w:type="spellStart"/>
      <w:r>
        <w:t>và</w:t>
      </w:r>
      <w:proofErr w:type="spellEnd"/>
      <w:r>
        <w:t xml:space="preserve"> errors.</w:t>
      </w:r>
    </w:p>
    <w:p w:rsidR="000876F0" w:rsidRDefault="00000000">
      <w:r>
        <w:t xml:space="preserve">DI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swap implementations. </w:t>
      </w:r>
      <w:proofErr w:type="spellStart"/>
      <w:r>
        <w:t>Trong</w:t>
      </w:r>
      <w:proofErr w:type="spellEnd"/>
      <w:r>
        <w:t xml:space="preserve"> development,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inject mock repositories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fake data </w:t>
      </w:r>
      <w:proofErr w:type="spellStart"/>
      <w:r>
        <w:t>để</w:t>
      </w:r>
      <w:proofErr w:type="spellEnd"/>
      <w:r>
        <w:t xml:space="preserve"> test business logic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database. </w:t>
      </w:r>
      <w:proofErr w:type="spellStart"/>
      <w:r>
        <w:t>Trong</w:t>
      </w:r>
      <w:proofErr w:type="spellEnd"/>
      <w:r>
        <w:t xml:space="preserve"> production, inject real repositories connecting </w:t>
      </w:r>
      <w:proofErr w:type="spellStart"/>
      <w:r>
        <w:t>đến</w:t>
      </w:r>
      <w:proofErr w:type="spellEnd"/>
      <w:r>
        <w:t xml:space="preserve"> PostgreSQL. Code consuming services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1.5: Dependency Injection flow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Program.cs</w:t>
      </w:r>
      <w:proofErr w:type="spellEnd"/>
      <w:r>
        <w:rPr>
          <w:b/>
        </w:rPr>
        <w:t xml:space="preserve"> registration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PageModel</w:t>
      </w:r>
      <w:proofErr w:type="spellEnd"/>
      <w:r>
        <w:rPr>
          <w:b/>
        </w:rPr>
        <w:t xml:space="preserve"> injection]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1.4.4. Service Layer Pattern - </w:t>
      </w:r>
      <w:proofErr w:type="spellStart"/>
      <w:r>
        <w:rPr>
          <w:b w:val="0"/>
        </w:rPr>
        <w:t>Tách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biệt</w:t>
      </w:r>
      <w:proofErr w:type="spellEnd"/>
      <w:r>
        <w:rPr>
          <w:b w:val="0"/>
        </w:rPr>
        <w:t xml:space="preserve"> business logic</w:t>
      </w:r>
    </w:p>
    <w:p w:rsidR="000876F0" w:rsidRDefault="00000000">
      <w:r>
        <w:t xml:space="preserve">Service Layer Pattern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abstraction </w:t>
      </w:r>
      <w:proofErr w:type="spellStart"/>
      <w:r>
        <w:t>chứa</w:t>
      </w:r>
      <w:proofErr w:type="spellEnd"/>
      <w:r>
        <w:t xml:space="preserve"> business logic,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presentation layer </w:t>
      </w:r>
      <w:proofErr w:type="spellStart"/>
      <w:r>
        <w:t>và</w:t>
      </w:r>
      <w:proofErr w:type="spellEnd"/>
      <w:r>
        <w:t xml:space="preserve"> data access layer. Services encapsulate business rules, validations, calculations </w:t>
      </w:r>
      <w:proofErr w:type="spellStart"/>
      <w:r>
        <w:t>và</w:t>
      </w:r>
      <w:proofErr w:type="spellEnd"/>
      <w:r>
        <w:t xml:space="preserve"> orchestrate calls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repositories.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domain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DestinationService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destinations </w:t>
      </w:r>
      <w:proofErr w:type="spellStart"/>
      <w:r>
        <w:t>như</w:t>
      </w:r>
      <w:proofErr w:type="spellEnd"/>
      <w:r>
        <w:t xml:space="preserve"> validate destination data, check duplicate names, calculate rating statistics, </w:t>
      </w:r>
      <w:proofErr w:type="spellStart"/>
      <w:r>
        <w:t>và</w:t>
      </w:r>
      <w:proofErr w:type="spellEnd"/>
      <w:r>
        <w:t xml:space="preserve"> orchestrate operations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repositories. </w:t>
      </w:r>
      <w:proofErr w:type="spellStart"/>
      <w:r>
        <w:t>TourService</w:t>
      </w:r>
      <w:proofErr w:type="spellEnd"/>
      <w:r>
        <w:t xml:space="preserve"> handle tour-related business logic bao </w:t>
      </w:r>
      <w:proofErr w:type="spellStart"/>
      <w:r>
        <w:t>gồm</w:t>
      </w:r>
      <w:proofErr w:type="spellEnd"/>
      <w:r>
        <w:t xml:space="preserve"> validate tour dates, check capacity, calculate pricing </w:t>
      </w:r>
      <w:proofErr w:type="spellStart"/>
      <w:r>
        <w:t>và</w:t>
      </w:r>
      <w:proofErr w:type="spellEnd"/>
      <w:r>
        <w:t xml:space="preserve"> manage tour destinations relationship.</w:t>
      </w:r>
    </w:p>
    <w:p w:rsidR="000876F0" w:rsidRDefault="00000000">
      <w:r>
        <w:t xml:space="preserve">Service layer </w:t>
      </w:r>
      <w:proofErr w:type="spellStart"/>
      <w:r>
        <w:t>giúp</w:t>
      </w:r>
      <w:proofErr w:type="spellEnd"/>
      <w:r>
        <w:t xml:space="preserve"> keep </w:t>
      </w:r>
      <w:proofErr w:type="spellStart"/>
      <w:r>
        <w:t>PageModels</w:t>
      </w:r>
      <w:proofErr w:type="spellEnd"/>
      <w:r>
        <w:t xml:space="preserve"> thin </w:t>
      </w:r>
      <w:proofErr w:type="spellStart"/>
      <w:r>
        <w:t>và</w:t>
      </w:r>
      <w:proofErr w:type="spellEnd"/>
      <w:r>
        <w:t xml:space="preserve"> focused. </w:t>
      </w:r>
      <w:proofErr w:type="spellStart"/>
      <w:r>
        <w:t>PageModels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handle HTTP concerns </w:t>
      </w:r>
      <w:proofErr w:type="spellStart"/>
      <w:r>
        <w:t>như</w:t>
      </w:r>
      <w:proofErr w:type="spellEnd"/>
      <w:r>
        <w:t xml:space="preserve"> model binding, validation attributes </w:t>
      </w:r>
      <w:proofErr w:type="spellStart"/>
      <w:r>
        <w:t>và</w:t>
      </w:r>
      <w:proofErr w:type="spellEnd"/>
      <w:r>
        <w:t xml:space="preserve"> return appropriate responses. Business logic </w:t>
      </w:r>
      <w:proofErr w:type="spellStart"/>
      <w:r>
        <w:t>được</w:t>
      </w:r>
      <w:proofErr w:type="spellEnd"/>
      <w:r>
        <w:t xml:space="preserve"> delegate </w:t>
      </w:r>
      <w:proofErr w:type="spellStart"/>
      <w:r>
        <w:t>xuống</w:t>
      </w:r>
      <w:proofErr w:type="spellEnd"/>
      <w:r>
        <w:t xml:space="preserve"> services, avoiding fat controllers/page </w:t>
      </w:r>
      <w:proofErr w:type="gramStart"/>
      <w:r>
        <w:t>models</w:t>
      </w:r>
      <w:proofErr w:type="gramEnd"/>
      <w:r>
        <w:t xml:space="preserve"> anti-pattern.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dễ</w:t>
      </w:r>
      <w:proofErr w:type="spellEnd"/>
      <w:r>
        <w:t xml:space="preserve"> maintain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>.</w:t>
      </w:r>
    </w:p>
    <w:p w:rsidR="000876F0" w:rsidRDefault="00000000">
      <w:r>
        <w:t xml:space="preserve">Services </w:t>
      </w:r>
      <w:proofErr w:type="spellStart"/>
      <w:r>
        <w:t>cũng</w:t>
      </w:r>
      <w:proofErr w:type="spellEnd"/>
      <w:r>
        <w:t xml:space="preserve"> provide reusability. Logic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tour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booking flow, </w:t>
      </w:r>
      <w:proofErr w:type="spellStart"/>
      <w:r>
        <w:t>trong</w:t>
      </w:r>
      <w:proofErr w:type="spellEnd"/>
      <w:r>
        <w:t xml:space="preserve"> admin panel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tour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revenue.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duplicate logic,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method </w:t>
      </w:r>
      <w:proofErr w:type="spellStart"/>
      <w:r>
        <w:t>từ</w:t>
      </w:r>
      <w:proofErr w:type="spellEnd"/>
      <w:r>
        <w:t xml:space="preserve"> service, ensuring consistency.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1.4.5. Options Pattern -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configuration</w:t>
      </w:r>
    </w:p>
    <w:p w:rsidR="000876F0" w:rsidRDefault="00000000">
      <w:r>
        <w:t xml:space="preserve">Options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recommended </w:t>
      </w:r>
      <w:proofErr w:type="spellStart"/>
      <w:r>
        <w:t>để</w:t>
      </w:r>
      <w:proofErr w:type="spellEnd"/>
      <w:r>
        <w:t xml:space="preserve"> access configuration </w:t>
      </w:r>
      <w:proofErr w:type="spellStart"/>
      <w:r>
        <w:t>trong</w:t>
      </w:r>
      <w:proofErr w:type="spellEnd"/>
      <w:r>
        <w:t xml:space="preserve"> ASP.NET Core.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define strongly-typed classes </w:t>
      </w:r>
      <w:proofErr w:type="spellStart"/>
      <w:r>
        <w:t>để</w:t>
      </w:r>
      <w:proofErr w:type="spellEnd"/>
      <w:r>
        <w:t xml:space="preserve"> represent configuration sections, </w:t>
      </w:r>
      <w:proofErr w:type="spellStart"/>
      <w:r>
        <w:t>và</w:t>
      </w:r>
      <w:proofErr w:type="spellEnd"/>
      <w:r>
        <w:t xml:space="preserve"> inject </w:t>
      </w:r>
      <w:proofErr w:type="spellStart"/>
      <w:r>
        <w:t>IOptions</w:t>
      </w:r>
      <w:proofErr w:type="spellEnd"/>
      <w:r>
        <w:t xml:space="preserve">&lt;t&gt; </w:t>
      </w:r>
      <w:proofErr w:type="spellStart"/>
      <w:r>
        <w:t>vào</w:t>
      </w:r>
      <w:proofErr w:type="spellEnd"/>
      <w:r>
        <w:t xml:space="preserve"> services.</w:t>
      </w:r>
    </w:p>
    <w:p w:rsidR="000876F0" w:rsidRDefault="00000000"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connection string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appsettings.Development.json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environment-specific configs. Application settings </w:t>
      </w:r>
      <w:proofErr w:type="spellStart"/>
      <w:r>
        <w:t>như</w:t>
      </w:r>
      <w:proofErr w:type="spellEnd"/>
      <w:r>
        <w:t xml:space="preserve"> pagination page size, file upload limits, email configurations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defined </w:t>
      </w:r>
      <w:proofErr w:type="spellStart"/>
      <w:r>
        <w:t>trong</w:t>
      </w:r>
      <w:proofErr w:type="spellEnd"/>
      <w:r>
        <w:t xml:space="preserve"> options classes </w:t>
      </w:r>
      <w:proofErr w:type="spellStart"/>
      <w:r>
        <w:t>và</w:t>
      </w:r>
      <w:proofErr w:type="spellEnd"/>
      <w:r>
        <w:t xml:space="preserve"> bind </w:t>
      </w:r>
      <w:proofErr w:type="spellStart"/>
      <w:r>
        <w:t>từ</w:t>
      </w:r>
      <w:proofErr w:type="spellEnd"/>
      <w:r>
        <w:t xml:space="preserve"> configuration.</w:t>
      </w:r>
    </w:p>
    <w:p w:rsidR="000876F0" w:rsidRDefault="00000000">
      <w:r>
        <w:t xml:space="preserve">Options Pattern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type safety </w:t>
      </w:r>
      <w:proofErr w:type="spellStart"/>
      <w:r>
        <w:t>và</w:t>
      </w:r>
      <w:proofErr w:type="spellEnd"/>
      <w:r>
        <w:t xml:space="preserve"> IntelliSense support </w:t>
      </w:r>
      <w:proofErr w:type="spellStart"/>
      <w:r>
        <w:t>khi</w:t>
      </w:r>
      <w:proofErr w:type="spellEnd"/>
      <w:r>
        <w:t xml:space="preserve"> access config values. </w:t>
      </w:r>
      <w:proofErr w:type="spellStart"/>
      <w:r>
        <w:t>Nếu</w:t>
      </w:r>
      <w:proofErr w:type="spellEnd"/>
      <w:r>
        <w:t xml:space="preserve"> config structure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compiler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errors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runtime errors. Options </w:t>
      </w:r>
      <w:proofErr w:type="spellStart"/>
      <w:r>
        <w:t>cũng</w:t>
      </w:r>
      <w:proofErr w:type="spellEnd"/>
      <w:r>
        <w:t xml:space="preserve"> support validation,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define </w:t>
      </w:r>
      <w:proofErr w:type="spellStart"/>
      <w:r>
        <w:t>DataAnnotations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options classes </w:t>
      </w:r>
      <w:proofErr w:type="spellStart"/>
      <w:r>
        <w:t>để</w:t>
      </w:r>
      <w:proofErr w:type="spellEnd"/>
      <w:r>
        <w:t xml:space="preserve"> validate config values </w:t>
      </w:r>
      <w:proofErr w:type="spellStart"/>
      <w:r>
        <w:t>khi</w:t>
      </w:r>
      <w:proofErr w:type="spellEnd"/>
      <w:r>
        <w:t xml:space="preserve"> application starts.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1.5. </w:t>
      </w:r>
      <w:proofErr w:type="spellStart"/>
      <w:r>
        <w:rPr>
          <w:b w:val="0"/>
          <w:i w:val="0"/>
        </w:rPr>
        <w:t>Bảo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mật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ứng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dụng</w:t>
      </w:r>
      <w:proofErr w:type="spellEnd"/>
      <w:r>
        <w:rPr>
          <w:b w:val="0"/>
          <w:i w:val="0"/>
        </w:rPr>
        <w:t xml:space="preserve"> web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1.5.1. Authentication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Authorization</w:t>
      </w:r>
    </w:p>
    <w:p w:rsidR="000876F0" w:rsidRDefault="00000000">
      <w:r>
        <w:t xml:space="preserve">Authentication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verify identity </w:t>
      </w:r>
      <w:proofErr w:type="spellStart"/>
      <w:r>
        <w:t>của</w:t>
      </w:r>
      <w:proofErr w:type="spellEnd"/>
      <w:r>
        <w:t xml:space="preserve"> user,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ai. Authorization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access resource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Hai concepts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security model.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cookie-based authentication. Khi user login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authentication cookie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user claims (ID, email, roles). Cookie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subsequent requests,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server identify user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re-authenticate.</w:t>
      </w:r>
    </w:p>
    <w:p w:rsidR="000876F0" w:rsidRDefault="00000000">
      <w:r>
        <w:t xml:space="preserve">Authentication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options </w:t>
      </w:r>
      <w:proofErr w:type="spellStart"/>
      <w:r>
        <w:t>như</w:t>
      </w:r>
      <w:proofErr w:type="spellEnd"/>
      <w:r>
        <w:t xml:space="preserve"> cookie expiration time, sliding expiration (extend cookie lifetime on each request), </w:t>
      </w:r>
      <w:proofErr w:type="spellStart"/>
      <w:r>
        <w:t>và</w:t>
      </w:r>
      <w:proofErr w:type="spellEnd"/>
      <w:r>
        <w:t xml:space="preserve"> cookie security settings (</w:t>
      </w: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 xml:space="preserve">). </w:t>
      </w:r>
      <w:proofErr w:type="spellStart"/>
      <w:r>
        <w:t>HttpOnly</w:t>
      </w:r>
      <w:proofErr w:type="spellEnd"/>
      <w:r>
        <w:t xml:space="preserve"> flag </w:t>
      </w:r>
      <w:proofErr w:type="spellStart"/>
      <w:r>
        <w:t>ngăn</w:t>
      </w:r>
      <w:proofErr w:type="spellEnd"/>
      <w:r>
        <w:t xml:space="preserve"> JavaScript access cookie, </w:t>
      </w:r>
      <w:proofErr w:type="spellStart"/>
      <w:r>
        <w:t>chống</w:t>
      </w:r>
      <w:proofErr w:type="spellEnd"/>
      <w:r>
        <w:t xml:space="preserve"> XSS attacks. Secure flag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cookie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HTTPS connections. </w:t>
      </w:r>
      <w:proofErr w:type="spellStart"/>
      <w:r>
        <w:t>SameSite</w:t>
      </w:r>
      <w:proofErr w:type="spellEnd"/>
      <w:r>
        <w:t xml:space="preserve"> attribute </w:t>
      </w:r>
      <w:proofErr w:type="spellStart"/>
      <w:r>
        <w:t>ngăn</w:t>
      </w:r>
      <w:proofErr w:type="spellEnd"/>
      <w:r>
        <w:t xml:space="preserve"> CSRF attacks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restrict cross-site cookie sending.</w:t>
      </w:r>
    </w:p>
    <w:p w:rsidR="000876F0" w:rsidRDefault="00000000">
      <w:r>
        <w:t xml:space="preserve">Authorization </w:t>
      </w:r>
      <w:proofErr w:type="spellStart"/>
      <w:r>
        <w:t>được</w:t>
      </w:r>
      <w:proofErr w:type="spellEnd"/>
      <w:r>
        <w:t xml:space="preserve"> implement </w:t>
      </w:r>
      <w:proofErr w:type="spellStart"/>
      <w:r>
        <w:t>thông</w:t>
      </w:r>
      <w:proofErr w:type="spellEnd"/>
      <w:r>
        <w:t xml:space="preserve"> qua role-based access control (RBAC).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roles: Admin, Staff, Customer </w:t>
      </w:r>
      <w:proofErr w:type="spellStart"/>
      <w:r>
        <w:t>và</w:t>
      </w:r>
      <w:proofErr w:type="spellEnd"/>
      <w:r>
        <w:t xml:space="preserve"> Guest. </w:t>
      </w:r>
      <w:proofErr w:type="spellStart"/>
      <w:r>
        <w:t>Mỗi</w:t>
      </w:r>
      <w:proofErr w:type="spellEnd"/>
      <w:r>
        <w:t xml:space="preserve"> role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set permissions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full access, 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manage content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manage users, Customer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review, Guest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view public content.</w:t>
      </w:r>
    </w:p>
    <w:p w:rsidR="000876F0" w:rsidRDefault="00000000">
      <w:r>
        <w:t xml:space="preserve">Authorization checks </w:t>
      </w:r>
      <w:proofErr w:type="spellStart"/>
      <w:r>
        <w:t>được</w:t>
      </w:r>
      <w:proofErr w:type="spellEnd"/>
      <w:r>
        <w:t xml:space="preserve"> apply ở multiple levels. Page-level authorization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Authorize attribute </w:t>
      </w:r>
      <w:proofErr w:type="spellStart"/>
      <w:r>
        <w:t>với</w:t>
      </w:r>
      <w:proofErr w:type="spellEnd"/>
      <w:r>
        <w:t xml:space="preserve"> roles required. Method-level authorization check permissions </w:t>
      </w:r>
      <w:proofErr w:type="spellStart"/>
      <w:r>
        <w:t>trong</w:t>
      </w:r>
      <w:proofErr w:type="spellEnd"/>
      <w:r>
        <w:t xml:space="preserve"> business logic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sensitive operations. UI-level authorization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 elements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user roles.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1.6: </w:t>
      </w:r>
      <w:proofErr w:type="spellStart"/>
      <w:r>
        <w:rPr>
          <w:b/>
        </w:rPr>
        <w:t>Luồng</w:t>
      </w:r>
      <w:proofErr w:type="spellEnd"/>
      <w:r>
        <w:rPr>
          <w:b/>
        </w:rPr>
        <w:t xml:space="preserve"> Authentication flow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login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cookie generation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authorization check]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1.5.2. Password hashing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BCrypt</w:t>
      </w:r>
      <w:proofErr w:type="spellEnd"/>
    </w:p>
    <w:p w:rsidR="000876F0" w:rsidRDefault="00000000">
      <w:r>
        <w:t xml:space="preserve">Storing passwords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plaintext </w:t>
      </w:r>
      <w:proofErr w:type="spellStart"/>
      <w:r>
        <w:t>là</w:t>
      </w:r>
      <w:proofErr w:type="spellEnd"/>
      <w:r>
        <w:t xml:space="preserve"> security vulnerability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database </w:t>
      </w:r>
      <w:proofErr w:type="spellStart"/>
      <w:r>
        <w:t>bị</w:t>
      </w:r>
      <w:proofErr w:type="spellEnd"/>
      <w:r>
        <w:t xml:space="preserve"> breach, attacker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access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user accounts. Hashing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password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string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one-way function,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reverse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original password.</w:t>
      </w:r>
    </w:p>
    <w:p w:rsidR="000876F0" w:rsidRDefault="00000000">
      <w:proofErr w:type="spellStart"/>
      <w:r>
        <w:t>BCrypt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password hashing algorithm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specifically </w:t>
      </w:r>
      <w:proofErr w:type="spellStart"/>
      <w:r>
        <w:t>cho</w:t>
      </w:r>
      <w:proofErr w:type="spellEnd"/>
      <w:r>
        <w:t xml:space="preserve"> password storage.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MD5 </w:t>
      </w:r>
      <w:proofErr w:type="spellStart"/>
      <w:r>
        <w:t>hoặc</w:t>
      </w:r>
      <w:proofErr w:type="spellEnd"/>
      <w:r>
        <w:t xml:space="preserve"> SHA algorithms </w:t>
      </w:r>
      <w:proofErr w:type="spellStart"/>
      <w:r>
        <w:t>được</w:t>
      </w:r>
      <w:proofErr w:type="spellEnd"/>
      <w:r>
        <w:t xml:space="preserve"> designed </w:t>
      </w:r>
      <w:proofErr w:type="spellStart"/>
      <w:r>
        <w:t>cho</w:t>
      </w:r>
      <w:proofErr w:type="spellEnd"/>
      <w:r>
        <w:t xml:space="preserve"> speed,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designed </w:t>
      </w:r>
      <w:proofErr w:type="spellStart"/>
      <w:r>
        <w:t>để</w:t>
      </w:r>
      <w:proofErr w:type="spellEnd"/>
      <w:r>
        <w:t xml:space="preserve"> slow, making brute-force attacks </w:t>
      </w:r>
      <w:proofErr w:type="spellStart"/>
      <w:r>
        <w:t>không</w:t>
      </w:r>
      <w:proofErr w:type="spellEnd"/>
      <w:r>
        <w:t xml:space="preserve"> practical.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incorporate salt (random data) </w:t>
      </w:r>
      <w:proofErr w:type="spellStart"/>
      <w:r>
        <w:t>vào</w:t>
      </w:r>
      <w:proofErr w:type="spellEnd"/>
      <w:r>
        <w:t xml:space="preserve"> hash, preventing rainbow table attacks.</w:t>
      </w:r>
    </w:p>
    <w:p w:rsidR="000876F0" w:rsidRDefault="00000000">
      <w:r>
        <w:t xml:space="preserve">Khi user register </w:t>
      </w:r>
      <w:proofErr w:type="spellStart"/>
      <w:r>
        <w:t>hoặc</w:t>
      </w:r>
      <w:proofErr w:type="spellEnd"/>
      <w:r>
        <w:t xml:space="preserve"> change password, plaintext password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 factor (cost). Work factor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hashing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brute-force.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work factor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security </w:t>
      </w:r>
      <w:proofErr w:type="spellStart"/>
      <w:r>
        <w:t>và</w:t>
      </w:r>
      <w:proofErr w:type="spellEnd"/>
      <w:r>
        <w:t xml:space="preserve"> performance.</w:t>
      </w:r>
    </w:p>
    <w:p w:rsidR="000876F0" w:rsidRDefault="00000000">
      <w:r>
        <w:t xml:space="preserve">Khi user login, plaintext password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và</w:t>
      </w:r>
      <w:proofErr w:type="spellEnd"/>
      <w:r>
        <w:t xml:space="preserve"> compare </w:t>
      </w:r>
      <w:proofErr w:type="spellStart"/>
      <w:r>
        <w:t>với</w:t>
      </w:r>
      <w:proofErr w:type="spellEnd"/>
      <w:r>
        <w:t xml:space="preserve"> hash stored </w:t>
      </w:r>
      <w:proofErr w:type="spellStart"/>
      <w:r>
        <w:t>trong</w:t>
      </w:r>
      <w:proofErr w:type="spellEnd"/>
      <w:r>
        <w:t xml:space="preserve"> database. </w:t>
      </w:r>
      <w:proofErr w:type="spellStart"/>
      <w:r>
        <w:t>Nếu</w:t>
      </w:r>
      <w:proofErr w:type="spellEnd"/>
      <w:r>
        <w:t xml:space="preserve"> match, authentication succeed.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log </w:t>
      </w:r>
      <w:proofErr w:type="spellStart"/>
      <w:r>
        <w:t>hoặc</w:t>
      </w:r>
      <w:proofErr w:type="spellEnd"/>
      <w:r>
        <w:t xml:space="preserve"> display hashed passwords,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password validation (length, complexity)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hashing.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1.5.3. Cross-Site Scripting (XSS) Prevention</w:t>
      </w:r>
    </w:p>
    <w:p w:rsidR="000876F0" w:rsidRDefault="00000000">
      <w:r>
        <w:t xml:space="preserve">XSS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attack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attacker inject malicious JavaScript code </w:t>
      </w:r>
      <w:proofErr w:type="spellStart"/>
      <w:r>
        <w:t>vào</w:t>
      </w:r>
      <w:proofErr w:type="spellEnd"/>
      <w:r>
        <w:t xml:space="preserve"> web pages viewed </w:t>
      </w:r>
      <w:proofErr w:type="spellStart"/>
      <w:r>
        <w:t>bởi</w:t>
      </w:r>
      <w:proofErr w:type="spellEnd"/>
      <w:r>
        <w:t xml:space="preserve"> other users. Code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steal cookies, session tokens, </w:t>
      </w:r>
      <w:proofErr w:type="spellStart"/>
      <w:r>
        <w:t>hoặc</w:t>
      </w:r>
      <w:proofErr w:type="spellEnd"/>
      <w:r>
        <w:t xml:space="preserve"> perform actions on behalf of victim user.</w:t>
      </w:r>
    </w:p>
    <w:p w:rsidR="000876F0" w:rsidRDefault="00000000">
      <w:r>
        <w:lastRenderedPageBreak/>
        <w:t xml:space="preserve">ASP.NET Core Razor Pages </w:t>
      </w:r>
      <w:proofErr w:type="spellStart"/>
      <w:r>
        <w:t>có</w:t>
      </w:r>
      <w:proofErr w:type="spellEnd"/>
      <w:r>
        <w:t xml:space="preserve"> built-in XSS protection </w:t>
      </w:r>
      <w:proofErr w:type="spellStart"/>
      <w:r>
        <w:t>thông</w:t>
      </w:r>
      <w:proofErr w:type="spellEnd"/>
      <w:r>
        <w:t xml:space="preserve"> qua automatic HTML encoding. Khi output user-generated content </w:t>
      </w:r>
      <w:proofErr w:type="spellStart"/>
      <w:r>
        <w:t>hoặc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database, Razor engine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encode special HTML characters </w:t>
      </w:r>
      <w:proofErr w:type="spellStart"/>
      <w:r>
        <w:t>như</w:t>
      </w:r>
      <w:proofErr w:type="spellEnd"/>
      <w:r>
        <w:t xml:space="preserve"> &lt;, &gt;, &amp;, " </w:t>
      </w:r>
      <w:proofErr w:type="spellStart"/>
      <w:r>
        <w:t>thành</w:t>
      </w:r>
      <w:proofErr w:type="spellEnd"/>
      <w:r>
        <w:t xml:space="preserve"> HTML entities (&lt;, &gt;, &amp;, ").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prevent malicious scripts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executed.</w:t>
      </w:r>
    </w:p>
    <w:p w:rsidR="000876F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cases </w:t>
      </w:r>
      <w:proofErr w:type="spellStart"/>
      <w:r>
        <w:t>cần</w:t>
      </w:r>
      <w:proofErr w:type="spellEnd"/>
      <w:r>
        <w:t xml:space="preserve"> output raw HTML (</w:t>
      </w:r>
      <w:proofErr w:type="spellStart"/>
      <w:r>
        <w:t>như</w:t>
      </w:r>
      <w:proofErr w:type="spellEnd"/>
      <w:r>
        <w:t xml:space="preserve"> rich text content).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sanitize HTML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output, remove potentially dangerous tags </w:t>
      </w:r>
      <w:proofErr w:type="spellStart"/>
      <w:r>
        <w:t>và</w:t>
      </w:r>
      <w:proofErr w:type="spellEnd"/>
      <w:r>
        <w:t xml:space="preserve"> attributes </w:t>
      </w:r>
      <w:proofErr w:type="spellStart"/>
      <w:r>
        <w:t>như</w:t>
      </w:r>
      <w:proofErr w:type="spellEnd"/>
      <w:r>
        <w:t xml:space="preserve"> &lt;script&gt;, &lt;</w:t>
      </w:r>
      <w:proofErr w:type="spellStart"/>
      <w:r>
        <w:t>iframe</w:t>
      </w:r>
      <w:proofErr w:type="spellEnd"/>
      <w:r>
        <w:t xml:space="preserve">&gt;, onclick, </w:t>
      </w:r>
      <w:proofErr w:type="spellStart"/>
      <w:r>
        <w:t>onerror</w:t>
      </w:r>
      <w:proofErr w:type="spellEnd"/>
      <w:r>
        <w:t xml:space="preserve">. Libraries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HtmlSanitizer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0876F0" w:rsidRDefault="00000000">
      <w:r>
        <w:t xml:space="preserve">Content Security Policy (CSP)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additional defense layer. CSP headers instruct browser </w:t>
      </w:r>
      <w:proofErr w:type="spellStart"/>
      <w:r>
        <w:t>chỉ</w:t>
      </w:r>
      <w:proofErr w:type="spellEnd"/>
      <w:r>
        <w:t xml:space="preserve"> execute scripts </w:t>
      </w:r>
      <w:proofErr w:type="spellStart"/>
      <w:r>
        <w:t>từ</w:t>
      </w:r>
      <w:proofErr w:type="spellEnd"/>
      <w:r>
        <w:t xml:space="preserve"> trusted sources, </w:t>
      </w:r>
      <w:proofErr w:type="spellStart"/>
      <w:r>
        <w:t>ngăn</w:t>
      </w:r>
      <w:proofErr w:type="spellEnd"/>
      <w:r>
        <w:t xml:space="preserve"> inline scripts </w:t>
      </w:r>
      <w:proofErr w:type="spellStart"/>
      <w:r>
        <w:t>và</w:t>
      </w:r>
      <w:proofErr w:type="spellEnd"/>
      <w:r>
        <w:t xml:space="preserve"> </w:t>
      </w:r>
      <w:proofErr w:type="gramStart"/>
      <w:r>
        <w:t>eval(</w:t>
      </w:r>
      <w:proofErr w:type="gramEnd"/>
      <w:r>
        <w:t xml:space="preserve">) function.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CSP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allow scripts </w:t>
      </w:r>
      <w:proofErr w:type="spellStart"/>
      <w:r>
        <w:t>từ</w:t>
      </w:r>
      <w:proofErr w:type="spellEnd"/>
      <w:r>
        <w:t xml:space="preserve"> same origin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trusted CDNs </w:t>
      </w:r>
      <w:proofErr w:type="spellStart"/>
      <w:r>
        <w:t>như</w:t>
      </w:r>
      <w:proofErr w:type="spellEnd"/>
      <w:r>
        <w:t xml:space="preserve"> Bootstrap, jQuery.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1.5.4. Cross-Site Request Forgery (CSRF) Protection</w:t>
      </w:r>
    </w:p>
    <w:p w:rsidR="000876F0" w:rsidRDefault="00000000">
      <w:r>
        <w:t xml:space="preserve">CSRF </w:t>
      </w:r>
      <w:proofErr w:type="spellStart"/>
      <w:r>
        <w:t>là</w:t>
      </w:r>
      <w:proofErr w:type="spellEnd"/>
      <w:r>
        <w:t xml:space="preserve"> attack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malicious website tricks user browser into making unwanted requests </w:t>
      </w:r>
      <w:proofErr w:type="spellStart"/>
      <w:r>
        <w:t>đến</w:t>
      </w:r>
      <w:proofErr w:type="spellEnd"/>
      <w:r>
        <w:t xml:space="preserve"> application </w:t>
      </w:r>
      <w:proofErr w:type="spellStart"/>
      <w:r>
        <w:t>mà</w:t>
      </w:r>
      <w:proofErr w:type="spellEnd"/>
      <w:r>
        <w:t xml:space="preserve"> user </w:t>
      </w:r>
      <w:proofErr w:type="spellStart"/>
      <w:r>
        <w:t>đã</w:t>
      </w:r>
      <w:proofErr w:type="spellEnd"/>
      <w:r>
        <w:t xml:space="preserve"> authenticated. </w:t>
      </w:r>
      <w:proofErr w:type="spellStart"/>
      <w:r>
        <w:t>Vì</w:t>
      </w:r>
      <w:proofErr w:type="spellEnd"/>
      <w:r>
        <w:t xml:space="preserve"> browser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cookies </w:t>
      </w:r>
      <w:proofErr w:type="spellStart"/>
      <w:r>
        <w:t>với</w:t>
      </w:r>
      <w:proofErr w:type="spellEnd"/>
      <w:r>
        <w:t xml:space="preserve"> requests, malicious 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leverage user's authenticated session </w:t>
      </w:r>
      <w:proofErr w:type="spellStart"/>
      <w:r>
        <w:t>để</w:t>
      </w:r>
      <w:proofErr w:type="spellEnd"/>
      <w:r>
        <w:t xml:space="preserve"> perform unauthorized actions.</w:t>
      </w:r>
    </w:p>
    <w:p w:rsidR="000876F0" w:rsidRDefault="00000000">
      <w:r>
        <w:t xml:space="preserve">ASP.NET Core Razor Pages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generate </w:t>
      </w:r>
      <w:proofErr w:type="spellStart"/>
      <w:r>
        <w:t>và</w:t>
      </w:r>
      <w:proofErr w:type="spellEnd"/>
      <w:r>
        <w:t xml:space="preserve"> validate </w:t>
      </w:r>
      <w:proofErr w:type="spellStart"/>
      <w:r>
        <w:t>antiforgery</w:t>
      </w:r>
      <w:proofErr w:type="spellEnd"/>
      <w:r>
        <w:t xml:space="preserve"> tokens </w:t>
      </w:r>
      <w:proofErr w:type="spellStart"/>
      <w:r>
        <w:t>để</w:t>
      </w:r>
      <w:proofErr w:type="spellEnd"/>
      <w:r>
        <w:t xml:space="preserve"> prevent CSRF. </w:t>
      </w:r>
      <w:proofErr w:type="spellStart"/>
      <w:r>
        <w:t>Mỗi</w:t>
      </w:r>
      <w:proofErr w:type="spellEnd"/>
      <w:r>
        <w:t xml:space="preserve"> form </w:t>
      </w:r>
      <w:proofErr w:type="spellStart"/>
      <w:r>
        <w:t>được</w:t>
      </w:r>
      <w:proofErr w:type="spellEnd"/>
      <w:r>
        <w:t xml:space="preserve"> rendered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hidden field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antiforgery</w:t>
      </w:r>
      <w:proofErr w:type="spellEnd"/>
      <w:r>
        <w:t xml:space="preserve"> token. Khi form </w:t>
      </w:r>
      <w:proofErr w:type="spellStart"/>
      <w:r>
        <w:t>được</w:t>
      </w:r>
      <w:proofErr w:type="spellEnd"/>
      <w:r>
        <w:t xml:space="preserve"> submit, server validate token </w:t>
      </w:r>
      <w:proofErr w:type="spellStart"/>
      <w:r>
        <w:t>đó</w:t>
      </w:r>
      <w:proofErr w:type="spellEnd"/>
      <w:r>
        <w:t xml:space="preserve"> match </w:t>
      </w:r>
      <w:proofErr w:type="spellStart"/>
      <w:r>
        <w:t>với</w:t>
      </w:r>
      <w:proofErr w:type="spellEnd"/>
      <w:r>
        <w:t xml:space="preserve"> token stored </w:t>
      </w:r>
      <w:proofErr w:type="spellStart"/>
      <w:r>
        <w:t>trong</w:t>
      </w:r>
      <w:proofErr w:type="spellEnd"/>
      <w:r>
        <w:t xml:space="preserve"> user's session.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match, request </w:t>
      </w:r>
      <w:proofErr w:type="spellStart"/>
      <w:r>
        <w:t>bị</w:t>
      </w:r>
      <w:proofErr w:type="spellEnd"/>
      <w:r>
        <w:t xml:space="preserve"> reject.</w:t>
      </w:r>
    </w:p>
    <w:p w:rsidR="000876F0" w:rsidRDefault="00000000">
      <w:proofErr w:type="spellStart"/>
      <w:r>
        <w:t>Antiforgery</w:t>
      </w:r>
      <w:proofErr w:type="spellEnd"/>
      <w:r>
        <w:t xml:space="preserve"> tokens </w:t>
      </w:r>
      <w:proofErr w:type="spellStart"/>
      <w:r>
        <w:t>là</w:t>
      </w:r>
      <w:proofErr w:type="spellEnd"/>
      <w:r>
        <w:t xml:space="preserve"> unique per user session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regenerate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Tokens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expiration time,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valid.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attacker reuse stolen tokens.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antiforgery</w:t>
      </w:r>
      <w:proofErr w:type="spellEnd"/>
      <w:r>
        <w:t xml:space="preserve"> validation </w:t>
      </w:r>
      <w:proofErr w:type="spellStart"/>
      <w:r>
        <w:t>chỉ</w:t>
      </w:r>
      <w:proofErr w:type="spellEnd"/>
      <w:r>
        <w:t xml:space="preserve"> apply </w:t>
      </w:r>
      <w:proofErr w:type="spellStart"/>
      <w:r>
        <w:t>cho</w:t>
      </w:r>
      <w:proofErr w:type="spellEnd"/>
      <w:r>
        <w:t xml:space="preserve"> state-changing operations (POST, PUT, DELETE), </w:t>
      </w:r>
      <w:proofErr w:type="spellStart"/>
      <w:r>
        <w:t>không</w:t>
      </w:r>
      <w:proofErr w:type="spellEnd"/>
      <w:r>
        <w:t xml:space="preserve"> apply </w:t>
      </w:r>
      <w:proofErr w:type="spellStart"/>
      <w:r>
        <w:t>cho</w:t>
      </w:r>
      <w:proofErr w:type="spellEnd"/>
      <w:r>
        <w:t xml:space="preserve"> GET requests </w:t>
      </w:r>
      <w:proofErr w:type="spellStart"/>
      <w:r>
        <w:t>vì</w:t>
      </w:r>
      <w:proofErr w:type="spellEnd"/>
      <w:r>
        <w:t xml:space="preserve"> GET should be safe methods.</w:t>
      </w:r>
    </w:p>
    <w:p w:rsidR="000876F0" w:rsidRDefault="00000000">
      <w:proofErr w:type="spellStart"/>
      <w:r>
        <w:t>Ngoài</w:t>
      </w:r>
      <w:proofErr w:type="spellEnd"/>
      <w:r>
        <w:t xml:space="preserve"> </w:t>
      </w:r>
      <w:proofErr w:type="spellStart"/>
      <w:r>
        <w:t>antiforgery</w:t>
      </w:r>
      <w:proofErr w:type="spellEnd"/>
      <w:r>
        <w:t xml:space="preserve"> tokens, </w:t>
      </w:r>
      <w:proofErr w:type="spellStart"/>
      <w:r>
        <w:t>SameSite</w:t>
      </w:r>
      <w:proofErr w:type="spellEnd"/>
      <w:r>
        <w:t xml:space="preserve"> cookie attribute </w:t>
      </w:r>
      <w:proofErr w:type="spellStart"/>
      <w:r>
        <w:t>cũng</w:t>
      </w:r>
      <w:proofErr w:type="spellEnd"/>
      <w:r>
        <w:t xml:space="preserve"> help prevent CSRF. Setting </w:t>
      </w:r>
      <w:proofErr w:type="spellStart"/>
      <w:r>
        <w:t>SameSite</w:t>
      </w:r>
      <w:proofErr w:type="spellEnd"/>
      <w:r>
        <w:t xml:space="preserve">=Strict </w:t>
      </w:r>
      <w:proofErr w:type="spellStart"/>
      <w:r>
        <w:t>ngăn</w:t>
      </w:r>
      <w:proofErr w:type="spellEnd"/>
      <w:r>
        <w:t xml:space="preserve"> browser </w:t>
      </w:r>
      <w:proofErr w:type="spellStart"/>
      <w:r>
        <w:t>gửi</w:t>
      </w:r>
      <w:proofErr w:type="spellEnd"/>
      <w:r>
        <w:t xml:space="preserve"> cookies </w:t>
      </w:r>
      <w:proofErr w:type="spellStart"/>
      <w:r>
        <w:t>trong</w:t>
      </w:r>
      <w:proofErr w:type="spellEnd"/>
      <w:r>
        <w:t xml:space="preserve"> cross-site requests, effectively blocking CSRF attacks.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strict mode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break legitimate cross-site scenarios, </w:t>
      </w:r>
      <w:proofErr w:type="spellStart"/>
      <w:r>
        <w:t>nên</w:t>
      </w:r>
      <w:proofErr w:type="spellEnd"/>
      <w:r>
        <w:t xml:space="preserve"> Lax mode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compromise.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1.5.5. SQL Injection Prevention</w:t>
      </w:r>
    </w:p>
    <w:p w:rsidR="000876F0" w:rsidRDefault="00000000">
      <w:r>
        <w:t xml:space="preserve">SQL Injection </w:t>
      </w:r>
      <w:proofErr w:type="spellStart"/>
      <w:r>
        <w:t>là</w:t>
      </w:r>
      <w:proofErr w:type="spellEnd"/>
      <w:r>
        <w:t xml:space="preserve"> attack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attacker inject malicious SQL code </w:t>
      </w:r>
      <w:proofErr w:type="spellStart"/>
      <w:r>
        <w:t>vào</w:t>
      </w:r>
      <w:proofErr w:type="spellEnd"/>
      <w:r>
        <w:t xml:space="preserve"> application input fields, potentially reading, modifying </w:t>
      </w:r>
      <w:proofErr w:type="spellStart"/>
      <w:r>
        <w:t>hoặc</w:t>
      </w:r>
      <w:proofErr w:type="spellEnd"/>
      <w:r>
        <w:t xml:space="preserve"> deleting database data.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vulnerabilities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 applications.</w:t>
      </w:r>
    </w:p>
    <w:p w:rsidR="000876F0" w:rsidRDefault="00000000">
      <w:r>
        <w:t xml:space="preserve">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Entity Framework Core, application </w:t>
      </w:r>
      <w:proofErr w:type="spellStart"/>
      <w:r>
        <w:t>được</w:t>
      </w:r>
      <w:proofErr w:type="spellEnd"/>
      <w:r>
        <w:t xml:space="preserve"> protected from SQL Injection by default </w:t>
      </w:r>
      <w:proofErr w:type="spellStart"/>
      <w:r>
        <w:t>vì</w:t>
      </w:r>
      <w:proofErr w:type="spellEnd"/>
      <w:r>
        <w:t xml:space="preserve"> EF Core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LINQ queries </w:t>
      </w:r>
      <w:proofErr w:type="spellStart"/>
      <w:r>
        <w:t>được</w:t>
      </w:r>
      <w:proofErr w:type="spellEnd"/>
      <w:r>
        <w:t xml:space="preserve"> translate </w:t>
      </w:r>
      <w:proofErr w:type="spellStart"/>
      <w:r>
        <w:t>thành</w:t>
      </w:r>
      <w:proofErr w:type="spellEnd"/>
      <w:r>
        <w:t xml:space="preserve"> SQL </w:t>
      </w:r>
      <w:proofErr w:type="spellStart"/>
      <w:r>
        <w:t>với</w:t>
      </w:r>
      <w:proofErr w:type="spellEnd"/>
      <w:r>
        <w:t xml:space="preserve"> parameters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string concatenation, </w:t>
      </w:r>
      <w:proofErr w:type="spellStart"/>
      <w:r>
        <w:t>ngăn</w:t>
      </w:r>
      <w:proofErr w:type="spellEnd"/>
      <w:r>
        <w:t xml:space="preserve"> SQL injection.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user input </w:t>
      </w:r>
      <w:proofErr w:type="spellStart"/>
      <w:r>
        <w:t>chứa</w:t>
      </w:r>
      <w:proofErr w:type="spellEnd"/>
      <w:r>
        <w:t xml:space="preserve"> SQL keywords,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treated as data parameters,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executed </w:t>
      </w:r>
      <w:proofErr w:type="spellStart"/>
      <w:r>
        <w:t>như</w:t>
      </w:r>
      <w:proofErr w:type="spellEnd"/>
      <w:r>
        <w:t xml:space="preserve"> SQL code.</w:t>
      </w:r>
    </w:p>
    <w:p w:rsidR="000876F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risks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raw SQL queries </w:t>
      </w:r>
      <w:proofErr w:type="spellStart"/>
      <w:r>
        <w:t>thông</w:t>
      </w:r>
      <w:proofErr w:type="spellEnd"/>
      <w:r>
        <w:t xml:space="preserve"> qua </w:t>
      </w:r>
      <w:proofErr w:type="spellStart"/>
      <w:proofErr w:type="gramStart"/>
      <w:r>
        <w:t>FromSqlRaw</w:t>
      </w:r>
      <w:proofErr w:type="spellEnd"/>
      <w:r>
        <w:t>(</w:t>
      </w:r>
      <w:proofErr w:type="gram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ExecuteSqlRaw</w:t>
      </w:r>
      <w:proofErr w:type="spellEnd"/>
      <w:r>
        <w:t xml:space="preserve">() methods.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ensure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 </w:t>
      </w:r>
      <w:proofErr w:type="spellStart"/>
      <w:r>
        <w:t>với</w:t>
      </w:r>
      <w:proofErr w:type="spellEnd"/>
      <w:r>
        <w:t xml:space="preserve"> placeholders, </w:t>
      </w:r>
      <w:proofErr w:type="spellStart"/>
      <w:r>
        <w:t>không</w:t>
      </w:r>
      <w:proofErr w:type="spellEnd"/>
      <w:r>
        <w:t xml:space="preserve"> concatenate user input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SQL strings. EF Core provide </w:t>
      </w:r>
      <w:proofErr w:type="spellStart"/>
      <w:proofErr w:type="gramStart"/>
      <w:r>
        <w:t>FromSqlInterpolated</w:t>
      </w:r>
      <w:proofErr w:type="spellEnd"/>
      <w:r>
        <w:t>(</w:t>
      </w:r>
      <w:proofErr w:type="gramEnd"/>
      <w:r>
        <w:t xml:space="preserve">) method safely handle parameters </w:t>
      </w:r>
      <w:proofErr w:type="spellStart"/>
      <w:r>
        <w:t>trong</w:t>
      </w:r>
      <w:proofErr w:type="spellEnd"/>
      <w:r>
        <w:t xml:space="preserve"> interpolated strings.</w:t>
      </w:r>
    </w:p>
    <w:p w:rsidR="000876F0" w:rsidRDefault="00000000">
      <w:r>
        <w:t xml:space="preserve">Input validation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important defense layer. Validate user inputs match expected formats (email format,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format, date ranges)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process. Reject inputs containing suspicious patterns.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allow-lists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deny-lists </w:t>
      </w:r>
      <w:proofErr w:type="spellStart"/>
      <w:r>
        <w:t>khi</w:t>
      </w:r>
      <w:proofErr w:type="spellEnd"/>
      <w:r>
        <w:t xml:space="preserve"> possible, explicitly define allowed characters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try to block dangerous ones.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1.6.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chương</w:t>
      </w:r>
      <w:proofErr w:type="spellEnd"/>
    </w:p>
    <w:p w:rsidR="000876F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. ASP.NET Core </w:t>
      </w:r>
      <w:proofErr w:type="spellStart"/>
      <w:r>
        <w:t>với</w:t>
      </w:r>
      <w:proofErr w:type="spellEnd"/>
      <w:r>
        <w:t xml:space="preserve"> Razor Pages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Entity Framework Core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ORM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Change Tracking </w:t>
      </w:r>
      <w:proofErr w:type="spellStart"/>
      <w:r>
        <w:t>và</w:t>
      </w:r>
      <w:proofErr w:type="spellEnd"/>
      <w:r>
        <w:t xml:space="preserve"> Migrations. PostgreSQL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:rsidR="000876F0" w:rsidRDefault="00000000">
      <w:proofErr w:type="spellStart"/>
      <w:r>
        <w:t>Các</w:t>
      </w:r>
      <w:proofErr w:type="spellEnd"/>
      <w:r>
        <w:t xml:space="preserve"> design patterns </w:t>
      </w:r>
      <w:proofErr w:type="spellStart"/>
      <w:r>
        <w:t>như</w:t>
      </w:r>
      <w:proofErr w:type="spellEnd"/>
      <w:r>
        <w:t xml:space="preserve"> Repository, Unit of Work, Dependency Injection </w:t>
      </w:r>
      <w:proofErr w:type="spellStart"/>
      <w:r>
        <w:t>và</w:t>
      </w:r>
      <w:proofErr w:type="spellEnd"/>
      <w:r>
        <w:t xml:space="preserve"> Service Layer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maintain </w:t>
      </w:r>
      <w:proofErr w:type="spellStart"/>
      <w:r>
        <w:t>và</w:t>
      </w:r>
      <w:proofErr w:type="spellEnd"/>
      <w:r>
        <w:t xml:space="preserve"> test.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authentication/authorization, password hashing, XSS prevention, CSRF protection </w:t>
      </w:r>
      <w:proofErr w:type="spellStart"/>
      <w:r>
        <w:t>và</w:t>
      </w:r>
      <w:proofErr w:type="spellEnd"/>
      <w:r>
        <w:t xml:space="preserve"> SQL injection prevention.</w:t>
      </w:r>
    </w:p>
    <w:p w:rsidR="000876F0" w:rsidRDefault="00000000"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:rsidR="000876F0" w:rsidRDefault="00DF5B89">
      <w:r>
        <w:rPr>
          <w:noProof/>
        </w:rPr>
        <w:pict>
          <v:rect id="_x0000_i1029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t>CHƯƠNG 2: PHÂN TÍCH VÀ THIẾT KẾ HỆ THỐNG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2.1. </w:t>
      </w:r>
      <w:proofErr w:type="spellStart"/>
      <w:r>
        <w:rPr>
          <w:b w:val="0"/>
          <w:i w:val="0"/>
        </w:rPr>
        <w:t>Mô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tả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bài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toán</w:t>
      </w:r>
      <w:proofErr w:type="spellEnd"/>
    </w:p>
    <w:p w:rsidR="000876F0" w:rsidRDefault="00000000"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fanpage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.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:rsidR="000876F0" w:rsidRDefault="00000000"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booking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0876F0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tour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booking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booking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:rsidR="000876F0" w:rsidRDefault="00000000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(Staff </w:t>
      </w:r>
      <w:proofErr w:type="spellStart"/>
      <w:r>
        <w:t>và</w:t>
      </w:r>
      <w:proofErr w:type="spellEnd"/>
      <w:r>
        <w:t xml:space="preserve"> Admin),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tour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booking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tour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0876F0" w:rsidRDefault="00000000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2.2. </w:t>
      </w:r>
      <w:proofErr w:type="spellStart"/>
      <w:r>
        <w:rPr>
          <w:b w:val="0"/>
          <w:i w:val="0"/>
        </w:rPr>
        <w:t>Yêu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cầu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2.2.1. </w:t>
      </w:r>
      <w:proofErr w:type="spellStart"/>
      <w:r>
        <w:rPr>
          <w:b w:val="0"/>
        </w:rPr>
        <w:t>Yêu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cầu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truy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cập</w:t>
      </w:r>
      <w:proofErr w:type="spellEnd"/>
      <w:r>
        <w:rPr>
          <w:b w:val="0"/>
        </w:rPr>
        <w:t xml:space="preserve"> (Guest)</w:t>
      </w:r>
    </w:p>
    <w:p w:rsidR="000876F0" w:rsidRDefault="00000000">
      <w:proofErr w:type="spellStart"/>
      <w:r>
        <w:t>Khách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browse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category.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category </w:t>
      </w:r>
      <w:proofErr w:type="spellStart"/>
      <w:r>
        <w:t>và</w:t>
      </w:r>
      <w:proofErr w:type="spellEnd"/>
      <w:r>
        <w:t xml:space="preserve"> pagination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destinations </w:t>
      </w:r>
      <w:proofErr w:type="spellStart"/>
      <w:r>
        <w:t>lớn</w:t>
      </w:r>
      <w:proofErr w:type="spellEnd"/>
      <w:r>
        <w:t>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gallery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location information,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reviews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guest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tour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availability.</w:t>
      </w:r>
    </w:p>
    <w:p w:rsidR="000876F0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engagement,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featured destinations </w:t>
      </w:r>
      <w:proofErr w:type="spellStart"/>
      <w:r>
        <w:t>và</w:t>
      </w:r>
      <w:proofErr w:type="spellEnd"/>
      <w:r>
        <w:t xml:space="preserve"> popular tours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bookings. Guest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accommodations </w:t>
      </w:r>
      <w:proofErr w:type="spellStart"/>
      <w:r>
        <w:t>và</w:t>
      </w:r>
      <w:proofErr w:type="spellEnd"/>
      <w:r>
        <w:t xml:space="preserve"> restaurants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:rsidR="000876F0" w:rsidRDefault="00000000"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viết</w:t>
      </w:r>
      <w:proofErr w:type="spellEnd"/>
      <w:r>
        <w:t xml:space="preserve"> review,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guest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anonymous visitor sang registered user.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2.2.2. </w:t>
      </w:r>
      <w:proofErr w:type="spellStart"/>
      <w:r>
        <w:rPr>
          <w:b w:val="0"/>
        </w:rPr>
        <w:t>Yêu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cầu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hàng</w:t>
      </w:r>
      <w:proofErr w:type="spellEnd"/>
      <w:r>
        <w:rPr>
          <w:b w:val="0"/>
        </w:rPr>
        <w:t xml:space="preserve"> (Customer)</w:t>
      </w:r>
    </w:p>
    <w:p w:rsidR="000876F0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customer </w:t>
      </w:r>
      <w:proofErr w:type="spellStart"/>
      <w:r>
        <w:t>được</w:t>
      </w:r>
      <w:proofErr w:type="spellEnd"/>
      <w:r>
        <w:t xml:space="preserve"> access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guest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authentication.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booking tour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customer </w:t>
      </w:r>
      <w:proofErr w:type="spellStart"/>
      <w:r>
        <w:t>chọn</w:t>
      </w:r>
      <w:proofErr w:type="spellEnd"/>
      <w:r>
        <w:t xml:space="preserve"> tour, select tour schedule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record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Pending. Customer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confirmation </w:t>
      </w:r>
      <w:proofErr w:type="spellStart"/>
      <w:r>
        <w:t>với</w:t>
      </w:r>
      <w:proofErr w:type="spellEnd"/>
      <w:r>
        <w:t xml:space="preserve"> booking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booking </w:t>
      </w:r>
      <w:proofErr w:type="spellStart"/>
      <w:r>
        <w:t>thông</w:t>
      </w:r>
      <w:proofErr w:type="spellEnd"/>
      <w:r>
        <w:t xml:space="preserve"> qua My Bookings page,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bookings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(Pending, Confirmed, Completed, Cancelled).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support offline payment methods (cash, bank transfer), </w:t>
      </w:r>
      <w:proofErr w:type="spellStart"/>
      <w:r>
        <w:t>với</w:t>
      </w:r>
      <w:proofErr w:type="spellEnd"/>
      <w:r>
        <w:t xml:space="preserve"> Staff </w:t>
      </w:r>
      <w:proofErr w:type="spellStart"/>
      <w:r>
        <w:t>sẽ</w:t>
      </w:r>
      <w:proofErr w:type="spellEnd"/>
      <w:r>
        <w:t xml:space="preserve"> update payment status manually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integration </w:t>
      </w:r>
      <w:proofErr w:type="spellStart"/>
      <w:r>
        <w:t>với</w:t>
      </w:r>
      <w:proofErr w:type="spellEnd"/>
      <w:r>
        <w:t xml:space="preserve"> payment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support online payment.</w:t>
      </w:r>
    </w:p>
    <w:p w:rsidR="000876F0" w:rsidRDefault="00000000">
      <w:r>
        <w:t xml:space="preserve">Customer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review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destinations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tours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Review </w:t>
      </w:r>
      <w:proofErr w:type="spellStart"/>
      <w:r>
        <w:t>gồm</w:t>
      </w:r>
      <w:proofErr w:type="spellEnd"/>
      <w:r>
        <w:t xml:space="preserve"> rating (1-5 stars) </w:t>
      </w:r>
      <w:proofErr w:type="spellStart"/>
      <w:r>
        <w:t>và</w:t>
      </w:r>
      <w:proofErr w:type="spellEnd"/>
      <w:r>
        <w:t xml:space="preserve"> comment text.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validate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customer </w:t>
      </w:r>
      <w:proofErr w:type="spellStart"/>
      <w:r>
        <w:t>chỉ</w:t>
      </w:r>
      <w:proofErr w:type="spellEnd"/>
      <w:r>
        <w:t xml:space="preserve"> review </w:t>
      </w:r>
      <w:proofErr w:type="spellStart"/>
      <w:r>
        <w:t>cho</w:t>
      </w:r>
      <w:proofErr w:type="spellEnd"/>
      <w:r>
        <w:t xml:space="preserve"> destinations/tours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complete booking).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customer update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full name, phone number, address,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password. Password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verify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allow </w:t>
      </w:r>
      <w:proofErr w:type="spellStart"/>
      <w:r>
        <w:t>đổi</w:t>
      </w:r>
      <w:proofErr w:type="spellEnd"/>
      <w:r>
        <w:t xml:space="preserve"> password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requirements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complexity.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2.1: Use case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Customer actor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booking, review, profile management]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2.2.3. </w:t>
      </w:r>
      <w:proofErr w:type="spellStart"/>
      <w:r>
        <w:rPr>
          <w:b w:val="0"/>
        </w:rPr>
        <w:t>Yêu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cầu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nhân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viên</w:t>
      </w:r>
      <w:proofErr w:type="spellEnd"/>
      <w:r>
        <w:rPr>
          <w:b w:val="0"/>
        </w:rPr>
        <w:t xml:space="preserve"> (Staff)</w:t>
      </w:r>
    </w:p>
    <w:p w:rsidR="000876F0" w:rsidRDefault="00000000">
      <w:r>
        <w:t xml:space="preserve">Staff role </w:t>
      </w:r>
      <w:proofErr w:type="spellStart"/>
      <w:r>
        <w:t>được</w:t>
      </w:r>
      <w:proofErr w:type="spellEnd"/>
      <w:r>
        <w:t xml:space="preserve"> design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bookings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users.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lastRenderedPageBreak/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Staff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destinations, upload multiple images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destination, </w:t>
      </w:r>
      <w:proofErr w:type="spellStart"/>
      <w:r>
        <w:t>và</w:t>
      </w:r>
      <w:proofErr w:type="spellEnd"/>
      <w:r>
        <w:t xml:space="preserve"> assign categories.</w:t>
      </w:r>
    </w:p>
    <w:p w:rsidR="000876F0" w:rsidRDefault="00000000"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destination, Staff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name, description, address, category selection,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images.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validate data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category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Delete operation </w:t>
      </w:r>
      <w:proofErr w:type="spellStart"/>
      <w:r>
        <w:t>cần</w:t>
      </w:r>
      <w:proofErr w:type="spellEnd"/>
      <w:r>
        <w:t xml:space="preserve"> confirm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 foreign key constraints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destination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tour).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additional complexity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tour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schedules. 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tour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(name, description, duration, base price),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add destinations </w:t>
      </w:r>
      <w:proofErr w:type="spellStart"/>
      <w:r>
        <w:t>vào</w:t>
      </w:r>
      <w:proofErr w:type="spellEnd"/>
      <w:r>
        <w:t xml:space="preserve"> tour </w:t>
      </w:r>
      <w:proofErr w:type="spellStart"/>
      <w:r>
        <w:t>thông</w:t>
      </w:r>
      <w:proofErr w:type="spellEnd"/>
      <w:r>
        <w:t xml:space="preserve"> qua many-to-many relationship. </w:t>
      </w:r>
      <w:proofErr w:type="spellStart"/>
      <w:r>
        <w:t>Mỗi</w:t>
      </w:r>
      <w:proofErr w:type="spellEnd"/>
      <w:r>
        <w:t xml:space="preserve"> tour destination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itinerary. Staff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tour schedules </w:t>
      </w:r>
      <w:proofErr w:type="spellStart"/>
      <w:r>
        <w:t>với</w:t>
      </w:r>
      <w:proofErr w:type="spellEnd"/>
      <w:r>
        <w:t xml:space="preserve"> start date, end date, available slots, </w:t>
      </w:r>
      <w:proofErr w:type="spellStart"/>
      <w:r>
        <w:t>và</w:t>
      </w:r>
      <w:proofErr w:type="spellEnd"/>
      <w:r>
        <w:t xml:space="preserve"> status.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booking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Staff.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bookings </w:t>
      </w:r>
      <w:proofErr w:type="spellStart"/>
      <w:r>
        <w:t>với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status, date range, </w:t>
      </w:r>
      <w:proofErr w:type="spellStart"/>
      <w:r>
        <w:t>hoặc</w:t>
      </w:r>
      <w:proofErr w:type="spellEnd"/>
      <w:r>
        <w:t xml:space="preserve"> tour. Khi customer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payment offline, Staff update booking status </w:t>
      </w:r>
      <w:proofErr w:type="spellStart"/>
      <w:r>
        <w:t>từ</w:t>
      </w:r>
      <w:proofErr w:type="spellEnd"/>
      <w:r>
        <w:t xml:space="preserve"> Pending sang Confirmed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Payment record.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cancel bookings </w:t>
      </w:r>
      <w:proofErr w:type="spellStart"/>
      <w:r>
        <w:t>với</w:t>
      </w:r>
      <w:proofErr w:type="spellEnd"/>
      <w:r>
        <w:t xml:space="preserve"> reason note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:rsidR="000876F0" w:rsidRDefault="00000000">
      <w:r>
        <w:t xml:space="preserve">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moderate reviews,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reviews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(spam, offensive content).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maintain transparency, </w:t>
      </w:r>
      <w:proofErr w:type="spellStart"/>
      <w:r>
        <w:t>việc</w:t>
      </w:r>
      <w:proofErr w:type="spellEnd"/>
      <w:r>
        <w:t xml:space="preserve"> delete reviews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require reason.</w:t>
      </w:r>
    </w:p>
    <w:p w:rsidR="000876F0" w:rsidRDefault="00000000">
      <w:r>
        <w:t xml:space="preserve">Dashboard </w:t>
      </w:r>
      <w:proofErr w:type="spellStart"/>
      <w:r>
        <w:t>cho</w:t>
      </w:r>
      <w:proofErr w:type="spellEnd"/>
      <w:r>
        <w:t xml:space="preserve"> Staff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metrics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bookings pending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revenue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top destinations </w:t>
      </w:r>
      <w:proofErr w:type="spellStart"/>
      <w:r>
        <w:t>và</w:t>
      </w:r>
      <w:proofErr w:type="spellEnd"/>
      <w:r>
        <w:t xml:space="preserve"> tours, </w:t>
      </w:r>
      <w:proofErr w:type="spellStart"/>
      <w:r>
        <w:t>và</w:t>
      </w:r>
      <w:proofErr w:type="spellEnd"/>
      <w:r>
        <w:t xml:space="preserve"> recent activities.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2.2.4. </w:t>
      </w:r>
      <w:proofErr w:type="spellStart"/>
      <w:r>
        <w:rPr>
          <w:b w:val="0"/>
        </w:rPr>
        <w:t>Yêu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cầu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dành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trị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viên</w:t>
      </w:r>
      <w:proofErr w:type="spellEnd"/>
      <w:r>
        <w:rPr>
          <w:b w:val="0"/>
        </w:rPr>
        <w:t xml:space="preserve"> (Admin)</w:t>
      </w:r>
    </w:p>
    <w:p w:rsidR="000876F0" w:rsidRDefault="00000000">
      <w:r>
        <w:t xml:space="preserve">Admin </w:t>
      </w:r>
      <w:proofErr w:type="spellStart"/>
      <w:r>
        <w:t>có</w:t>
      </w:r>
      <w:proofErr w:type="spellEnd"/>
      <w:r>
        <w:t xml:space="preserve"> full access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Staff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users, filter </w:t>
      </w:r>
      <w:proofErr w:type="spellStart"/>
      <w:r>
        <w:t>theo</w:t>
      </w:r>
      <w:proofErr w:type="spellEnd"/>
      <w:r>
        <w:t xml:space="preserve"> role,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operations </w:t>
      </w:r>
      <w:proofErr w:type="spellStart"/>
      <w:r>
        <w:t>như</w:t>
      </w:r>
      <w:proofErr w:type="spellEnd"/>
      <w:r>
        <w:t xml:space="preserve"> create user manually, edit user info, assign/remove roles, </w:t>
      </w:r>
      <w:proofErr w:type="spellStart"/>
      <w:r>
        <w:t>và</w:t>
      </w:r>
      <w:proofErr w:type="spellEnd"/>
      <w:r>
        <w:t xml:space="preserve"> activate/deactivate accounts.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role-based authorization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roles </w:t>
      </w:r>
      <w:proofErr w:type="spellStart"/>
      <w:r>
        <w:t>được</w:t>
      </w:r>
      <w:proofErr w:type="spellEnd"/>
      <w:r>
        <w:t xml:space="preserve"> define </w:t>
      </w:r>
      <w:proofErr w:type="spellStart"/>
      <w:r>
        <w:t>sẵn</w:t>
      </w:r>
      <w:proofErr w:type="spellEnd"/>
      <w:r>
        <w:t xml:space="preserve">: Guest (implicit,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record </w:t>
      </w:r>
      <w:proofErr w:type="spellStart"/>
      <w:r>
        <w:t>trong</w:t>
      </w:r>
      <w:proofErr w:type="spellEnd"/>
      <w:r>
        <w:t xml:space="preserve"> database), Customer, Staff, </w:t>
      </w:r>
      <w:proofErr w:type="spellStart"/>
      <w:r>
        <w:t>và</w:t>
      </w:r>
      <w:proofErr w:type="spellEnd"/>
      <w:r>
        <w:t xml:space="preserve"> Admin. </w:t>
      </w:r>
      <w:proofErr w:type="spellStart"/>
      <w:r>
        <w:t>Mỗi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roles </w:t>
      </w:r>
      <w:proofErr w:type="spellStart"/>
      <w:r>
        <w:t>thông</w:t>
      </w:r>
      <w:proofErr w:type="spellEnd"/>
      <w:r>
        <w:t xml:space="preserve"> qua many-to-many relationship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UserRoles</w:t>
      </w:r>
      <w:proofErr w:type="spellEnd"/>
      <w:r>
        <w:t xml:space="preserve"> table.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assign multiple roles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 </w:t>
      </w:r>
      <w:proofErr w:type="spellStart"/>
      <w:r>
        <w:t>nếu</w:t>
      </w:r>
      <w:proofErr w:type="spellEnd"/>
      <w:r>
        <w:t xml:space="preserve"> business logic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categories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destination categories. </w:t>
      </w:r>
      <w:proofErr w:type="spellStart"/>
      <w:r>
        <w:t>Vì</w:t>
      </w:r>
      <w:proofErr w:type="spellEnd"/>
      <w:r>
        <w:t xml:space="preserve"> categories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classify destinations, </w:t>
      </w:r>
      <w:proofErr w:type="spellStart"/>
      <w:r>
        <w:t>việc</w:t>
      </w:r>
      <w:proofErr w:type="spellEnd"/>
      <w:r>
        <w:t xml:space="preserve"> delete category </w:t>
      </w:r>
      <w:proofErr w:type="spellStart"/>
      <w:r>
        <w:t>cần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destinations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category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option </w:t>
      </w:r>
      <w:proofErr w:type="spellStart"/>
      <w:r>
        <w:t>để</w:t>
      </w:r>
      <w:proofErr w:type="spellEnd"/>
      <w:r>
        <w:t xml:space="preserve"> reassign </w:t>
      </w:r>
      <w:proofErr w:type="spellStart"/>
      <w:r>
        <w:t>hoặc</w:t>
      </w:r>
      <w:proofErr w:type="spellEnd"/>
      <w:r>
        <w:t xml:space="preserve"> prevent deletion.</w:t>
      </w:r>
    </w:p>
    <w:p w:rsidR="000876F0" w:rsidRDefault="00000000">
      <w:r>
        <w:t xml:space="preserve">Admin access advanced dashboard </w:t>
      </w:r>
      <w:proofErr w:type="spellStart"/>
      <w:r>
        <w:t>với</w:t>
      </w:r>
      <w:proofErr w:type="spellEnd"/>
      <w:r>
        <w:t xml:space="preserve"> comprehensive analytics bao </w:t>
      </w:r>
      <w:proofErr w:type="spellStart"/>
      <w:r>
        <w:t>gồm</w:t>
      </w:r>
      <w:proofErr w:type="spellEnd"/>
      <w:r>
        <w:t xml:space="preserve"> user growth charts, booking trends over time, revenue reports, most reviewed destinations, </w:t>
      </w:r>
      <w:proofErr w:type="spellStart"/>
      <w:r>
        <w:t>và</w:t>
      </w:r>
      <w:proofErr w:type="spellEnd"/>
      <w:r>
        <w:t xml:space="preserve"> system health metrics.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export reports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CSV </w:t>
      </w:r>
      <w:proofErr w:type="spellStart"/>
      <w:r>
        <w:t>hoặc</w:t>
      </w:r>
      <w:proofErr w:type="spellEnd"/>
      <w:r>
        <w:t xml:space="preserve"> PDF </w:t>
      </w:r>
      <w:proofErr w:type="spellStart"/>
      <w:r>
        <w:t>cho</w:t>
      </w:r>
      <w:proofErr w:type="spellEnd"/>
      <w:r>
        <w:t xml:space="preserve"> offline analysis.</w:t>
      </w:r>
    </w:p>
    <w:p w:rsidR="000876F0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manage accommodations </w:t>
      </w:r>
      <w:proofErr w:type="spellStart"/>
      <w:r>
        <w:t>và</w:t>
      </w:r>
      <w:proofErr w:type="spellEnd"/>
      <w:r>
        <w:t xml:space="preserve"> restaurants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maintain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Information bao </w:t>
      </w:r>
      <w:proofErr w:type="spellStart"/>
      <w:r>
        <w:t>gồm</w:t>
      </w:r>
      <w:proofErr w:type="spellEnd"/>
      <w:r>
        <w:t xml:space="preserve"> name, address, contact, description, pricing range, </w:t>
      </w:r>
      <w:proofErr w:type="spellStart"/>
      <w:r>
        <w:t>và</w:t>
      </w:r>
      <w:proofErr w:type="spellEnd"/>
      <w:r>
        <w:t xml:space="preserve"> images. Customers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browse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plan comprehensive trips.</w:t>
      </w:r>
    </w:p>
    <w:p w:rsidR="000876F0" w:rsidRDefault="00000000">
      <w:r>
        <w:t xml:space="preserve">Database seeding </w:t>
      </w:r>
      <w:proofErr w:type="spellStart"/>
      <w:r>
        <w:t>và</w:t>
      </w:r>
      <w:proofErr w:type="spellEnd"/>
      <w:r>
        <w:t xml:space="preserve"> migration tools </w:t>
      </w:r>
      <w:proofErr w:type="spellStart"/>
      <w:r>
        <w:t>chỉ</w:t>
      </w:r>
      <w:proofErr w:type="spellEnd"/>
      <w:r>
        <w:t xml:space="preserve"> available </w:t>
      </w:r>
      <w:proofErr w:type="spellStart"/>
      <w:r>
        <w:t>cho</w:t>
      </w:r>
      <w:proofErr w:type="spellEnd"/>
      <w:r>
        <w:t xml:space="preserve"> Admin. Seed data bao </w:t>
      </w:r>
      <w:proofErr w:type="spellStart"/>
      <w:r>
        <w:t>gồm</w:t>
      </w:r>
      <w:proofErr w:type="spellEnd"/>
      <w:r>
        <w:t xml:space="preserve"> default roles, sample categories, initial destinations, tours, </w:t>
      </w:r>
      <w:proofErr w:type="spellStart"/>
      <w:r>
        <w:t>và</w:t>
      </w:r>
      <w:proofErr w:type="spellEnd"/>
      <w:r>
        <w:t xml:space="preserve"> demo users </w:t>
      </w:r>
      <w:proofErr w:type="spellStart"/>
      <w:r>
        <w:t>cho</w:t>
      </w:r>
      <w:proofErr w:type="spellEnd"/>
      <w:r>
        <w:t xml:space="preserve"> testing purposes.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trigger re-seed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reset database </w:t>
      </w:r>
      <w:proofErr w:type="spellStart"/>
      <w:r>
        <w:t>về</w:t>
      </w:r>
      <w:proofErr w:type="spellEnd"/>
      <w:r>
        <w:t xml:space="preserve"> initial state </w:t>
      </w:r>
      <w:proofErr w:type="spellStart"/>
      <w:r>
        <w:t>trong</w:t>
      </w:r>
      <w:proofErr w:type="spellEnd"/>
      <w:r>
        <w:t xml:space="preserve"> development environment.</w:t>
      </w:r>
    </w:p>
    <w:p w:rsidR="000876F0" w:rsidRDefault="00000000">
      <w:r>
        <w:rPr>
          <w:b/>
        </w:rPr>
        <w:lastRenderedPageBreak/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2.2: Use case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Staff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Admin actors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rPr>
          <w:b/>
        </w:rPr>
        <w:t>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2.3. </w:t>
      </w:r>
      <w:proofErr w:type="spellStart"/>
      <w:r>
        <w:rPr>
          <w:b w:val="0"/>
          <w:i w:val="0"/>
        </w:rPr>
        <w:t>Thiết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cơ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sở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dữ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liệu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2.3.1. </w:t>
      </w:r>
      <w:proofErr w:type="spellStart"/>
      <w:r>
        <w:rPr>
          <w:b w:val="0"/>
        </w:rPr>
        <w:t>Tổng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cấu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trúc</w:t>
      </w:r>
      <w:proofErr w:type="spellEnd"/>
      <w:r>
        <w:rPr>
          <w:b w:val="0"/>
        </w:rPr>
        <w:t xml:space="preserve"> database</w:t>
      </w:r>
    </w:p>
    <w:p w:rsidR="000876F0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relational model </w:t>
      </w:r>
      <w:proofErr w:type="spellStart"/>
      <w:r>
        <w:t>với</w:t>
      </w:r>
      <w:proofErr w:type="spellEnd"/>
      <w:r>
        <w:t xml:space="preserve"> 14 tables </w:t>
      </w:r>
      <w:proofErr w:type="spellStart"/>
      <w:r>
        <w:t>chính</w:t>
      </w:r>
      <w:proofErr w:type="spellEnd"/>
      <w:r>
        <w:t xml:space="preserve">, reflect domain entities </w:t>
      </w:r>
      <w:proofErr w:type="spellStart"/>
      <w:r>
        <w:t>và</w:t>
      </w:r>
      <w:proofErr w:type="spellEnd"/>
      <w:r>
        <w:t xml:space="preserve"> relationships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Schema </w:t>
      </w:r>
      <w:proofErr w:type="spellStart"/>
      <w:r>
        <w:t>được</w:t>
      </w:r>
      <w:proofErr w:type="spellEnd"/>
      <w:r>
        <w:t xml:space="preserve"> normalize </w:t>
      </w:r>
      <w:proofErr w:type="spellStart"/>
      <w:r>
        <w:t>đến</w:t>
      </w:r>
      <w:proofErr w:type="spellEnd"/>
      <w:r>
        <w:t xml:space="preserve"> third normal form (3NF)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data redundancy </w:t>
      </w:r>
      <w:proofErr w:type="spellStart"/>
      <w:r>
        <w:t>và</w:t>
      </w:r>
      <w:proofErr w:type="spellEnd"/>
      <w:r>
        <w:t xml:space="preserve"> maintain data integrity,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denormalization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performance optimization.</w:t>
      </w:r>
    </w:p>
    <w:p w:rsidR="000876F0" w:rsidRDefault="00000000">
      <w:r>
        <w:t xml:space="preserve">Database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16 </w:t>
      </w:r>
      <w:proofErr w:type="spellStart"/>
      <w:r>
        <w:t>làm</w:t>
      </w:r>
      <w:proofErr w:type="spellEnd"/>
      <w:r>
        <w:t xml:space="preserve"> RDBMS, leverage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advanced </w:t>
      </w:r>
      <w:proofErr w:type="spellStart"/>
      <w:r>
        <w:t>như</w:t>
      </w:r>
      <w:proofErr w:type="spellEnd"/>
      <w:r>
        <w:t xml:space="preserve"> JSONB for semi-structured data, GIN indexes for full-text search, </w:t>
      </w:r>
      <w:proofErr w:type="spellStart"/>
      <w:r>
        <w:t>và</w:t>
      </w:r>
      <w:proofErr w:type="spellEnd"/>
      <w:r>
        <w:t xml:space="preserve"> partial indexes for query optimization. Naming convention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table names </w:t>
      </w:r>
      <w:proofErr w:type="spellStart"/>
      <w:r>
        <w:t>và</w:t>
      </w:r>
      <w:proofErr w:type="spellEnd"/>
      <w:r>
        <w:t xml:space="preserve"> column names, consistent </w:t>
      </w:r>
      <w:proofErr w:type="spellStart"/>
      <w:r>
        <w:t>với</w:t>
      </w:r>
      <w:proofErr w:type="spellEnd"/>
      <w:r>
        <w:t xml:space="preserve"> C# naming </w:t>
      </w:r>
      <w:proofErr w:type="spellStart"/>
      <w:r>
        <w:t>trong</w:t>
      </w:r>
      <w:proofErr w:type="spellEnd"/>
      <w:r>
        <w:t xml:space="preserve"> code.</w:t>
      </w:r>
    </w:p>
    <w:p w:rsidR="000876F0" w:rsidRDefault="00000000">
      <w:r>
        <w:t xml:space="preserve">Primary keys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 identity columns </w:t>
      </w:r>
      <w:proofErr w:type="spellStart"/>
      <w:r>
        <w:t>với</w:t>
      </w:r>
      <w:proofErr w:type="spellEnd"/>
      <w:r>
        <w:t xml:space="preserve"> auto-increment, providing simple </w:t>
      </w:r>
      <w:proofErr w:type="spellStart"/>
      <w:r>
        <w:t>và</w:t>
      </w:r>
      <w:proofErr w:type="spellEnd"/>
      <w:r>
        <w:t xml:space="preserve"> efficient unique identifiers. Foreign keys </w:t>
      </w:r>
      <w:proofErr w:type="spellStart"/>
      <w:r>
        <w:t>được</w:t>
      </w:r>
      <w:proofErr w:type="spellEnd"/>
      <w:r>
        <w:t xml:space="preserve"> define </w:t>
      </w:r>
      <w:proofErr w:type="spellStart"/>
      <w:r>
        <w:t>với</w:t>
      </w:r>
      <w:proofErr w:type="spellEnd"/>
      <w:r>
        <w:t xml:space="preserve"> appropriate ON DELETE behaviors (CASCADE </w:t>
      </w:r>
      <w:proofErr w:type="spellStart"/>
      <w:r>
        <w:t>cho</w:t>
      </w:r>
      <w:proofErr w:type="spellEnd"/>
      <w:r>
        <w:t xml:space="preserve"> dependent entities, RESTRICT </w:t>
      </w:r>
      <w:proofErr w:type="spellStart"/>
      <w:r>
        <w:t>cho</w:t>
      </w:r>
      <w:proofErr w:type="spellEnd"/>
      <w:r>
        <w:t xml:space="preserve"> referenced entities </w:t>
      </w:r>
      <w:proofErr w:type="spellStart"/>
      <w:r>
        <w:t>cần</w:t>
      </w:r>
      <w:proofErr w:type="spellEnd"/>
      <w:r>
        <w:t xml:space="preserve"> preserve).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2.3.2. </w:t>
      </w:r>
      <w:proofErr w:type="spellStart"/>
      <w:r>
        <w:rPr>
          <w:b w:val="0"/>
        </w:rPr>
        <w:t>Nhóm</w:t>
      </w:r>
      <w:proofErr w:type="spellEnd"/>
      <w:r>
        <w:rPr>
          <w:b w:val="0"/>
        </w:rPr>
        <w:t xml:space="preserve"> tables Authentication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Authorization</w:t>
      </w:r>
    </w:p>
    <w:p w:rsidR="000876F0" w:rsidRDefault="00000000">
      <w:r>
        <w:rPr>
          <w:b/>
        </w:rPr>
        <w:t>Users table</w:t>
      </w:r>
      <w:r>
        <w:t xml:space="preserve"> </w:t>
      </w:r>
      <w:proofErr w:type="spellStart"/>
      <w:r>
        <w:t>là</w:t>
      </w:r>
      <w:proofErr w:type="spellEnd"/>
      <w:r>
        <w:t xml:space="preserve"> core </w:t>
      </w:r>
      <w:proofErr w:type="spellStart"/>
      <w:r>
        <w:t>của</w:t>
      </w:r>
      <w:proofErr w:type="spellEnd"/>
      <w:r>
        <w:t xml:space="preserve"> authentication system, </w:t>
      </w:r>
      <w:proofErr w:type="spellStart"/>
      <w:r>
        <w:t>chứa</w:t>
      </w:r>
      <w:proofErr w:type="spellEnd"/>
      <w:r>
        <w:t xml:space="preserve"> user account information. </w:t>
      </w:r>
      <w:proofErr w:type="spellStart"/>
      <w:r>
        <w:t>Các</w:t>
      </w:r>
      <w:proofErr w:type="spellEnd"/>
      <w:r>
        <w:t xml:space="preserve"> columns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UserId</w:t>
      </w:r>
      <w:proofErr w:type="spellEnd"/>
      <w:r>
        <w:t xml:space="preserve"> (INT, PK): Unique identifier</w:t>
      </w:r>
    </w:p>
    <w:p w:rsidR="000876F0" w:rsidRDefault="00000000">
      <w:pPr>
        <w:numPr>
          <w:ilvl w:val="0"/>
          <w:numId w:val="1"/>
        </w:numPr>
      </w:pPr>
      <w:r>
        <w:t>Email (</w:t>
      </w:r>
      <w:proofErr w:type="gramStart"/>
      <w:r>
        <w:t>VARCHAR(</w:t>
      </w:r>
      <w:proofErr w:type="gramEnd"/>
      <w:r>
        <w:t xml:space="preserve">100), UNIQUE, NOT NULL):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username </w:t>
      </w:r>
      <w:proofErr w:type="spellStart"/>
      <w:r>
        <w:t>cho</w:t>
      </w:r>
      <w:proofErr w:type="spellEnd"/>
      <w:r>
        <w:t xml:space="preserve"> login</w:t>
      </w:r>
    </w:p>
    <w:p w:rsidR="000876F0" w:rsidRDefault="00000000">
      <w:pPr>
        <w:numPr>
          <w:ilvl w:val="0"/>
          <w:numId w:val="1"/>
        </w:numPr>
      </w:pPr>
      <w:proofErr w:type="spellStart"/>
      <w:r>
        <w:t>PasswordHash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255), NOT NULL): </w:t>
      </w:r>
      <w:proofErr w:type="spellStart"/>
      <w:r>
        <w:t>BCrypt</w:t>
      </w:r>
      <w:proofErr w:type="spellEnd"/>
      <w:r>
        <w:t xml:space="preserve"> hashed password</w:t>
      </w:r>
    </w:p>
    <w:p w:rsidR="000876F0" w:rsidRDefault="00000000">
      <w:pPr>
        <w:numPr>
          <w:ilvl w:val="0"/>
          <w:numId w:val="1"/>
        </w:numPr>
      </w:pPr>
      <w:proofErr w:type="spellStart"/>
      <w:r>
        <w:t>FullName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NOT NULL): Display name</w:t>
      </w:r>
    </w:p>
    <w:p w:rsidR="000876F0" w:rsidRDefault="00000000">
      <w:pPr>
        <w:numPr>
          <w:ilvl w:val="0"/>
          <w:numId w:val="1"/>
        </w:numPr>
      </w:pPr>
      <w:r>
        <w:t>Phone (</w:t>
      </w:r>
      <w:proofErr w:type="gramStart"/>
      <w:r>
        <w:t>VARCHAR(</w:t>
      </w:r>
      <w:proofErr w:type="gramEnd"/>
      <w:r>
        <w:t>20), NULL): Optional contact number</w:t>
      </w:r>
    </w:p>
    <w:p w:rsidR="000876F0" w:rsidRDefault="00000000">
      <w:pPr>
        <w:numPr>
          <w:ilvl w:val="0"/>
          <w:numId w:val="1"/>
        </w:numPr>
      </w:pPr>
      <w:r>
        <w:t>Address (</w:t>
      </w:r>
      <w:proofErr w:type="gramStart"/>
      <w:r>
        <w:t>VARCHAR(</w:t>
      </w:r>
      <w:proofErr w:type="gramEnd"/>
      <w:r>
        <w:t>255), NULL): Optional address</w:t>
      </w:r>
    </w:p>
    <w:p w:rsidR="000876F0" w:rsidRDefault="00000000">
      <w:pPr>
        <w:numPr>
          <w:ilvl w:val="0"/>
          <w:numId w:val="1"/>
        </w:numPr>
      </w:pPr>
      <w:proofErr w:type="spellStart"/>
      <w:r>
        <w:t>IsActive</w:t>
      </w:r>
      <w:proofErr w:type="spellEnd"/>
      <w:r>
        <w:t xml:space="preserve"> (BIT, DEFAULT 1): Flag </w:t>
      </w:r>
      <w:proofErr w:type="spellStart"/>
      <w:r>
        <w:t>để</w:t>
      </w:r>
      <w:proofErr w:type="spellEnd"/>
      <w:r>
        <w:t xml:space="preserve"> deactivate accounts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(DATETIME, DEFAULT </w:t>
      </w:r>
      <w:proofErr w:type="gramStart"/>
      <w:r>
        <w:t>GETDATE(</w:t>
      </w:r>
      <w:proofErr w:type="gramEnd"/>
      <w:r>
        <w:t>)): Audit timestamp</w:t>
      </w:r>
    </w:p>
    <w:p w:rsidR="000876F0" w:rsidRDefault="00000000">
      <w:r>
        <w:t xml:space="preserve">Email </w:t>
      </w:r>
      <w:proofErr w:type="spellStart"/>
      <w:r>
        <w:t>phải</w:t>
      </w:r>
      <w:proofErr w:type="spellEnd"/>
      <w:r>
        <w:t xml:space="preserve"> unique </w:t>
      </w:r>
      <w:proofErr w:type="spellStart"/>
      <w:r>
        <w:t>để</w:t>
      </w:r>
      <w:proofErr w:type="spellEnd"/>
      <w:r>
        <w:t xml:space="preserve"> ensure </w:t>
      </w:r>
      <w:proofErr w:type="spellStart"/>
      <w:r>
        <w:t>mỗi</w:t>
      </w:r>
      <w:proofErr w:type="spellEnd"/>
      <w:r>
        <w:t xml:space="preserve"> email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account. Index </w:t>
      </w:r>
      <w:proofErr w:type="spellStart"/>
      <w:r>
        <w:t>trên</w:t>
      </w:r>
      <w:proofErr w:type="spellEnd"/>
      <w:r>
        <w:t xml:space="preserve"> Email column </w:t>
      </w:r>
      <w:proofErr w:type="spellStart"/>
      <w:r>
        <w:t>để</w:t>
      </w:r>
      <w:proofErr w:type="spellEnd"/>
      <w:r>
        <w:t xml:space="preserve"> optimize login queries. </w:t>
      </w:r>
      <w:proofErr w:type="spellStart"/>
      <w:r>
        <w:t>PasswordHash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hoặc</w:t>
      </w:r>
      <w:proofErr w:type="spellEnd"/>
      <w:r>
        <w:t xml:space="preserve"> return </w:t>
      </w:r>
      <w:proofErr w:type="spellStart"/>
      <w:r>
        <w:t>trong</w:t>
      </w:r>
      <w:proofErr w:type="spellEnd"/>
      <w:r>
        <w:t xml:space="preserve"> API responses.</w:t>
      </w:r>
    </w:p>
    <w:p w:rsidR="000876F0" w:rsidRDefault="00000000">
      <w:r>
        <w:rPr>
          <w:b/>
        </w:rPr>
        <w:t>Roles table</w:t>
      </w:r>
      <w:r>
        <w:t xml:space="preserve"> define </w:t>
      </w:r>
      <w:proofErr w:type="spellStart"/>
      <w:r>
        <w:t>các</w:t>
      </w:r>
      <w:proofErr w:type="spellEnd"/>
      <w:r>
        <w:t xml:space="preserve"> roles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:rsidR="000876F0" w:rsidRDefault="00000000">
      <w:pPr>
        <w:numPr>
          <w:ilvl w:val="0"/>
          <w:numId w:val="1"/>
        </w:numPr>
      </w:pPr>
      <w:proofErr w:type="spellStart"/>
      <w:r>
        <w:t>RoleId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RoleName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UNIQUE, NOT NULL): Admin, Staff, Customer</w:t>
      </w:r>
    </w:p>
    <w:p w:rsidR="000876F0" w:rsidRDefault="00000000">
      <w:pPr>
        <w:numPr>
          <w:ilvl w:val="0"/>
          <w:numId w:val="1"/>
        </w:numPr>
      </w:pPr>
      <w:r>
        <w:t>Description (</w:t>
      </w:r>
      <w:proofErr w:type="gramStart"/>
      <w:r>
        <w:t>VARCHAR(</w:t>
      </w:r>
      <w:proofErr w:type="gramEnd"/>
      <w:r>
        <w:t xml:space="preserve">255), NULL):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role</w:t>
      </w:r>
    </w:p>
    <w:p w:rsidR="000876F0" w:rsidRDefault="00000000">
      <w:r>
        <w:t xml:space="preserve">Roles </w:t>
      </w:r>
      <w:proofErr w:type="spellStart"/>
      <w:r>
        <w:t>được</w:t>
      </w:r>
      <w:proofErr w:type="spellEnd"/>
      <w:r>
        <w:t xml:space="preserve"> seed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RoleName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unique constraint </w:t>
      </w:r>
      <w:proofErr w:type="spellStart"/>
      <w:r>
        <w:t>để</w:t>
      </w:r>
      <w:proofErr w:type="spellEnd"/>
      <w:r>
        <w:t xml:space="preserve"> prevent duplicate roles.</w:t>
      </w:r>
    </w:p>
    <w:p w:rsidR="000876F0" w:rsidRDefault="00000000">
      <w:proofErr w:type="spellStart"/>
      <w:r>
        <w:rPr>
          <w:b/>
        </w:rPr>
        <w:t>UserRoles</w:t>
      </w:r>
      <w:proofErr w:type="spellEnd"/>
      <w:r>
        <w:rPr>
          <w:b/>
        </w:rPr>
        <w:t xml:space="preserve"> table</w:t>
      </w:r>
      <w:r>
        <w:t xml:space="preserve"> </w:t>
      </w:r>
      <w:proofErr w:type="spellStart"/>
      <w:r>
        <w:t>là</w:t>
      </w:r>
      <w:proofErr w:type="spellEnd"/>
      <w:r>
        <w:t xml:space="preserve"> junction table implement many-to-many relationship </w:t>
      </w:r>
      <w:proofErr w:type="spellStart"/>
      <w:r>
        <w:t>giữa</w:t>
      </w:r>
      <w:proofErr w:type="spellEnd"/>
      <w:r>
        <w:t xml:space="preserve"> Users </w:t>
      </w:r>
      <w:proofErr w:type="spellStart"/>
      <w:r>
        <w:t>và</w:t>
      </w:r>
      <w:proofErr w:type="spellEnd"/>
      <w:r>
        <w:t xml:space="preserve"> Roles:</w:t>
      </w:r>
    </w:p>
    <w:p w:rsidR="000876F0" w:rsidRDefault="00000000">
      <w:pPr>
        <w:numPr>
          <w:ilvl w:val="0"/>
          <w:numId w:val="1"/>
        </w:numPr>
      </w:pPr>
      <w:proofErr w:type="spellStart"/>
      <w:r>
        <w:lastRenderedPageBreak/>
        <w:t>UserRoleId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UserId</w:t>
      </w:r>
      <w:proofErr w:type="spellEnd"/>
      <w:r>
        <w:t xml:space="preserve"> (INT, FK to Users,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RoleId</w:t>
      </w:r>
      <w:proofErr w:type="spellEnd"/>
      <w:r>
        <w:t xml:space="preserve"> (INT, FK to Roles,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AssignedAt</w:t>
      </w:r>
      <w:proofErr w:type="spellEnd"/>
      <w:r>
        <w:t xml:space="preserve"> (DATETIME, DEFAULT </w:t>
      </w:r>
      <w:proofErr w:type="gramStart"/>
      <w:r>
        <w:t>GETDATE(</w:t>
      </w:r>
      <w:proofErr w:type="gramEnd"/>
      <w:r>
        <w:t>))</w:t>
      </w:r>
    </w:p>
    <w:p w:rsidR="000876F0" w:rsidRDefault="00000000">
      <w:r>
        <w:t xml:space="preserve">Composite unique index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RoleId</w:t>
      </w:r>
      <w:proofErr w:type="spellEnd"/>
      <w:r>
        <w:t xml:space="preserve">) prevent duplicate role assignments. Khi User </w:t>
      </w:r>
      <w:proofErr w:type="spellStart"/>
      <w:r>
        <w:t>bị</w:t>
      </w:r>
      <w:proofErr w:type="spellEnd"/>
      <w:r>
        <w:t xml:space="preserve"> delete (</w:t>
      </w:r>
      <w:proofErr w:type="spellStart"/>
      <w:r>
        <w:t>nếu</w:t>
      </w:r>
      <w:proofErr w:type="spellEnd"/>
      <w:r>
        <w:t xml:space="preserve"> business logic allow), corresponding </w:t>
      </w:r>
      <w:proofErr w:type="spellStart"/>
      <w:r>
        <w:t>UserRoles</w:t>
      </w:r>
      <w:proofErr w:type="spellEnd"/>
      <w:r>
        <w:t xml:space="preserve"> records cascade delete.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2.3: Entity Relationship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tables Authentication - Users, Roles, </w:t>
      </w:r>
      <w:proofErr w:type="spellStart"/>
      <w:r>
        <w:rPr>
          <w:b/>
        </w:rPr>
        <w:t>UserRoles</w:t>
      </w:r>
      <w:proofErr w:type="spellEnd"/>
      <w:r>
        <w:rPr>
          <w:b/>
        </w:rPr>
        <w:t>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2.3.3. </w:t>
      </w:r>
      <w:proofErr w:type="spellStart"/>
      <w:r>
        <w:rPr>
          <w:b w:val="0"/>
        </w:rPr>
        <w:t>Nhóm</w:t>
      </w:r>
      <w:proofErr w:type="spellEnd"/>
      <w:r>
        <w:rPr>
          <w:b w:val="0"/>
        </w:rPr>
        <w:t xml:space="preserve"> tables Tourism Content</w:t>
      </w:r>
    </w:p>
    <w:p w:rsidR="000876F0" w:rsidRDefault="00000000">
      <w:r>
        <w:rPr>
          <w:b/>
        </w:rPr>
        <w:t>Categories table</w:t>
      </w:r>
      <w:r>
        <w:t xml:space="preserve"> classify destinations: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CategoryId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CategoryName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UNIQUE, NOT NULL)</w:t>
      </w:r>
    </w:p>
    <w:p w:rsidR="000876F0" w:rsidRDefault="00000000">
      <w:pPr>
        <w:numPr>
          <w:ilvl w:val="0"/>
          <w:numId w:val="1"/>
        </w:numPr>
      </w:pPr>
      <w:r>
        <w:t>Description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Pr>
        <w:numPr>
          <w:ilvl w:val="0"/>
          <w:numId w:val="1"/>
        </w:numPr>
      </w:pPr>
      <w:r>
        <w:t>Icon (</w:t>
      </w:r>
      <w:proofErr w:type="gramStart"/>
      <w:r>
        <w:t>VARCHAR(</w:t>
      </w:r>
      <w:proofErr w:type="gramEnd"/>
      <w:r>
        <w:t xml:space="preserve">50), NULL): CSS class or image path </w:t>
      </w:r>
      <w:proofErr w:type="spellStart"/>
      <w:r>
        <w:t>cho</w:t>
      </w:r>
      <w:proofErr w:type="spellEnd"/>
      <w:r>
        <w:t xml:space="preserve"> display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r>
        <w:t xml:space="preserve">Categories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Danh</w:t>
      </w:r>
      <w:proofErr w:type="spellEnd"/>
      <w:r>
        <w:t xml:space="preserve"> lam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", "Di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", "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", "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" </w:t>
      </w:r>
      <w:proofErr w:type="spellStart"/>
      <w:r>
        <w:t>giúp</w:t>
      </w:r>
      <w:proofErr w:type="spellEnd"/>
      <w:r>
        <w:t xml:space="preserve"> users filter destinations easily.</w:t>
      </w:r>
    </w:p>
    <w:p w:rsidR="000876F0" w:rsidRDefault="00000000">
      <w:r>
        <w:rPr>
          <w:b/>
        </w:rPr>
        <w:t>Destinations table</w:t>
      </w:r>
      <w:r>
        <w:t xml:space="preserve"> </w:t>
      </w:r>
      <w:proofErr w:type="spellStart"/>
      <w:r>
        <w:t>là</w:t>
      </w:r>
      <w:proofErr w:type="spellEnd"/>
      <w:r>
        <w:t xml:space="preserve"> centerpiece </w:t>
      </w:r>
      <w:proofErr w:type="spellStart"/>
      <w:r>
        <w:t>của</w:t>
      </w:r>
      <w:proofErr w:type="spellEnd"/>
      <w:r>
        <w:t xml:space="preserve"> tourism content:</w:t>
      </w:r>
    </w:p>
    <w:p w:rsidR="000876F0" w:rsidRDefault="00000000">
      <w:pPr>
        <w:numPr>
          <w:ilvl w:val="0"/>
          <w:numId w:val="1"/>
        </w:numPr>
      </w:pPr>
      <w:proofErr w:type="spellStart"/>
      <w:r>
        <w:t>DestinationId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r>
        <w:t>Name (</w:t>
      </w:r>
      <w:proofErr w:type="gramStart"/>
      <w:r>
        <w:t>VARCHAR(</w:t>
      </w:r>
      <w:proofErr w:type="gramEnd"/>
      <w:r>
        <w:t>200), NOT NULL)</w:t>
      </w:r>
    </w:p>
    <w:p w:rsidR="000876F0" w:rsidRDefault="00000000">
      <w:pPr>
        <w:numPr>
          <w:ilvl w:val="0"/>
          <w:numId w:val="1"/>
        </w:numPr>
      </w:pPr>
      <w:r>
        <w:t xml:space="preserve">Description (NTEXT, NULL): Rich text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</w:p>
    <w:p w:rsidR="000876F0" w:rsidRDefault="00000000">
      <w:pPr>
        <w:numPr>
          <w:ilvl w:val="0"/>
          <w:numId w:val="1"/>
        </w:numPr>
      </w:pPr>
      <w:r>
        <w:t>Address (</w:t>
      </w:r>
      <w:proofErr w:type="gramStart"/>
      <w:r>
        <w:t>VARCHAR(</w:t>
      </w:r>
      <w:proofErr w:type="gramEnd"/>
      <w:r>
        <w:t>255),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CategoryId</w:t>
      </w:r>
      <w:proofErr w:type="spellEnd"/>
      <w:r>
        <w:t xml:space="preserve"> (INT, FK to Categories, NOT NULL)</w:t>
      </w:r>
    </w:p>
    <w:p w:rsidR="000876F0" w:rsidRDefault="00000000">
      <w:pPr>
        <w:numPr>
          <w:ilvl w:val="0"/>
          <w:numId w:val="1"/>
        </w:numPr>
      </w:pPr>
      <w:r>
        <w:t>Latitude (</w:t>
      </w:r>
      <w:proofErr w:type="gramStart"/>
      <w:r>
        <w:t>DECIMAL(</w:t>
      </w:r>
      <w:proofErr w:type="gramEnd"/>
      <w:r>
        <w:t xml:space="preserve">10,7), NULL): Coordinates </w:t>
      </w:r>
      <w:proofErr w:type="spellStart"/>
      <w:r>
        <w:t>cho</w:t>
      </w:r>
      <w:proofErr w:type="spellEnd"/>
      <w:r>
        <w:t xml:space="preserve"> map integration</w:t>
      </w:r>
    </w:p>
    <w:p w:rsidR="000876F0" w:rsidRDefault="00000000">
      <w:pPr>
        <w:numPr>
          <w:ilvl w:val="0"/>
          <w:numId w:val="1"/>
        </w:numPr>
      </w:pPr>
      <w:r>
        <w:t>Longitude (</w:t>
      </w:r>
      <w:proofErr w:type="gramStart"/>
      <w:r>
        <w:t>DECIMAL(</w:t>
      </w:r>
      <w:proofErr w:type="gramEnd"/>
      <w:r>
        <w:t>10,7),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IsFeatured</w:t>
      </w:r>
      <w:proofErr w:type="spellEnd"/>
      <w:r>
        <w:t xml:space="preserve"> (BIT, DEFAULT 0): Flag </w:t>
      </w:r>
      <w:proofErr w:type="spellStart"/>
      <w:r>
        <w:t>để</w:t>
      </w:r>
      <w:proofErr w:type="spellEnd"/>
      <w:r>
        <w:t xml:space="preserve"> highlight </w:t>
      </w:r>
      <w:proofErr w:type="spellStart"/>
      <w:r>
        <w:t>trên</w:t>
      </w:r>
      <w:proofErr w:type="spellEnd"/>
      <w:r>
        <w:t xml:space="preserve"> homepage</w:t>
      </w:r>
    </w:p>
    <w:p w:rsidR="000876F0" w:rsidRDefault="00000000">
      <w:pPr>
        <w:numPr>
          <w:ilvl w:val="0"/>
          <w:numId w:val="1"/>
        </w:numPr>
      </w:pPr>
      <w:proofErr w:type="spellStart"/>
      <w:r>
        <w:t>AverageRating</w:t>
      </w:r>
      <w:proofErr w:type="spellEnd"/>
      <w:r>
        <w:t xml:space="preserve"> (</w:t>
      </w:r>
      <w:proofErr w:type="gramStart"/>
      <w:r>
        <w:t>DECIMAL(</w:t>
      </w:r>
      <w:proofErr w:type="gramEnd"/>
      <w:r>
        <w:t xml:space="preserve">3,2), DEFAULT 0): Cached average </w:t>
      </w:r>
      <w:proofErr w:type="spellStart"/>
      <w:r>
        <w:t>từ</w:t>
      </w:r>
      <w:proofErr w:type="spellEnd"/>
      <w:r>
        <w:t xml:space="preserve"> Reviews</w:t>
      </w:r>
    </w:p>
    <w:p w:rsidR="000876F0" w:rsidRDefault="00000000">
      <w:pPr>
        <w:numPr>
          <w:ilvl w:val="0"/>
          <w:numId w:val="1"/>
        </w:numPr>
      </w:pPr>
      <w:proofErr w:type="spellStart"/>
      <w:r>
        <w:t>ViewCount</w:t>
      </w:r>
      <w:proofErr w:type="spellEnd"/>
      <w:r>
        <w:t xml:space="preserve"> (INT, DEFAULT 0): Tracking popularity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UpdatedAt</w:t>
      </w:r>
      <w:proofErr w:type="spellEnd"/>
      <w:r>
        <w:t xml:space="preserve"> (DATETIME)</w:t>
      </w:r>
    </w:p>
    <w:p w:rsidR="000876F0" w:rsidRDefault="00000000">
      <w:proofErr w:type="spellStart"/>
      <w:r>
        <w:t>AverageRating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denormalized field, recalculated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review </w:t>
      </w:r>
      <w:proofErr w:type="spellStart"/>
      <w:r>
        <w:t>mới</w:t>
      </w:r>
      <w:proofErr w:type="spellEnd"/>
      <w:r>
        <w:t xml:space="preserve"> to avoid expensive aggregation queries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display destination list. Index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IsFeatured</w:t>
      </w:r>
      <w:proofErr w:type="spellEnd"/>
      <w:r>
        <w:t xml:space="preserve"> optimize common queries.</w:t>
      </w:r>
    </w:p>
    <w:p w:rsidR="000876F0" w:rsidRDefault="00000000">
      <w:proofErr w:type="spellStart"/>
      <w:r>
        <w:rPr>
          <w:b/>
        </w:rPr>
        <w:lastRenderedPageBreak/>
        <w:t>DestinationImages</w:t>
      </w:r>
      <w:proofErr w:type="spellEnd"/>
      <w:r>
        <w:rPr>
          <w:b/>
        </w:rPr>
        <w:t xml:space="preserve"> table</w:t>
      </w:r>
      <w:r>
        <w:t xml:space="preserve"> support multiple images per destination:</w:t>
      </w:r>
    </w:p>
    <w:p w:rsidR="000876F0" w:rsidRDefault="00000000">
      <w:pPr>
        <w:numPr>
          <w:ilvl w:val="0"/>
          <w:numId w:val="1"/>
        </w:numPr>
      </w:pPr>
      <w:proofErr w:type="spellStart"/>
      <w:r>
        <w:t>ImageId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DestinationId</w:t>
      </w:r>
      <w:proofErr w:type="spellEnd"/>
      <w:r>
        <w:t xml:space="preserve"> (INT, FK to Destinations, NOT NULL, ON DELETE CASCADE)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ImagePath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500), NOT NULL): Relative path to image file</w:t>
      </w:r>
    </w:p>
    <w:p w:rsidR="000876F0" w:rsidRDefault="00000000">
      <w:pPr>
        <w:numPr>
          <w:ilvl w:val="0"/>
          <w:numId w:val="1"/>
        </w:numPr>
      </w:pPr>
      <w:r>
        <w:t>Caption (</w:t>
      </w:r>
      <w:proofErr w:type="gramStart"/>
      <w:r>
        <w:t>VARCHAR(</w:t>
      </w:r>
      <w:proofErr w:type="gramEnd"/>
      <w:r>
        <w:t>255),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IsPrimary</w:t>
      </w:r>
      <w:proofErr w:type="spellEnd"/>
      <w:r>
        <w:t xml:space="preserve"> (BIT, DEFAULT 0): Main image </w:t>
      </w:r>
      <w:proofErr w:type="spellStart"/>
      <w:r>
        <w:t>cho</w:t>
      </w:r>
      <w:proofErr w:type="spellEnd"/>
      <w:r>
        <w:t xml:space="preserve"> thumbnail</w:t>
      </w:r>
    </w:p>
    <w:p w:rsidR="000876F0" w:rsidRDefault="00000000">
      <w:pPr>
        <w:numPr>
          <w:ilvl w:val="0"/>
          <w:numId w:val="1"/>
        </w:numPr>
      </w:pPr>
      <w:proofErr w:type="spellStart"/>
      <w:r>
        <w:t>DisplayOrder</w:t>
      </w:r>
      <w:proofErr w:type="spellEnd"/>
      <w:r>
        <w:t xml:space="preserve"> (INT, DEFAULT 0): Order </w:t>
      </w:r>
      <w:proofErr w:type="spellStart"/>
      <w:r>
        <w:t>trong</w:t>
      </w:r>
      <w:proofErr w:type="spellEnd"/>
      <w:r>
        <w:t xml:space="preserve"> gallery</w:t>
      </w:r>
    </w:p>
    <w:p w:rsidR="000876F0" w:rsidRDefault="00000000">
      <w:pPr>
        <w:numPr>
          <w:ilvl w:val="0"/>
          <w:numId w:val="1"/>
        </w:numPr>
      </w:pPr>
      <w:proofErr w:type="spellStart"/>
      <w:r>
        <w:t>UploadedAt</w:t>
      </w:r>
      <w:proofErr w:type="spellEnd"/>
      <w:r>
        <w:t xml:space="preserve"> (DATETIME)</w:t>
      </w:r>
    </w:p>
    <w:p w:rsidR="000876F0" w:rsidRDefault="00000000">
      <w:proofErr w:type="spellStart"/>
      <w:r>
        <w:t>Mỗi</w:t>
      </w:r>
      <w:proofErr w:type="spellEnd"/>
      <w:r>
        <w:t xml:space="preserve"> Destination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images,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IsPrimary</w:t>
      </w:r>
      <w:proofErr w:type="spellEnd"/>
      <w:r>
        <w:t xml:space="preserve">=1. Khi delete destination,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images cascade delete, </w:t>
      </w:r>
      <w:proofErr w:type="spellStart"/>
      <w:r>
        <w:t>và</w:t>
      </w:r>
      <w:proofErr w:type="spellEnd"/>
      <w:r>
        <w:t xml:space="preserve"> files </w:t>
      </w:r>
      <w:proofErr w:type="spellStart"/>
      <w:r>
        <w:t>trên</w:t>
      </w:r>
      <w:proofErr w:type="spellEnd"/>
      <w:r>
        <w:t xml:space="preserve"> disk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cleanup </w:t>
      </w:r>
      <w:proofErr w:type="spellStart"/>
      <w:r>
        <w:t>thông</w:t>
      </w:r>
      <w:proofErr w:type="spellEnd"/>
      <w:r>
        <w:t xml:space="preserve"> qua application logic.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2.4: ER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Tourism Content - Categories, Destinations, </w:t>
      </w:r>
      <w:proofErr w:type="spellStart"/>
      <w:r>
        <w:rPr>
          <w:b/>
        </w:rPr>
        <w:t>DestinationImages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relationships]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2.3.4. </w:t>
      </w:r>
      <w:proofErr w:type="spellStart"/>
      <w:r>
        <w:rPr>
          <w:b w:val="0"/>
        </w:rPr>
        <w:t>Nhóm</w:t>
      </w:r>
      <w:proofErr w:type="spellEnd"/>
      <w:r>
        <w:rPr>
          <w:b w:val="0"/>
        </w:rPr>
        <w:t xml:space="preserve"> tables Tour Management</w:t>
      </w:r>
    </w:p>
    <w:p w:rsidR="000876F0" w:rsidRDefault="00000000">
      <w:r>
        <w:rPr>
          <w:b/>
        </w:rPr>
        <w:t>Tours table</w:t>
      </w:r>
      <w:r>
        <w:t xml:space="preserve"> represent </w:t>
      </w:r>
      <w:proofErr w:type="spellStart"/>
      <w:r>
        <w:t>các</w:t>
      </w:r>
      <w:proofErr w:type="spellEnd"/>
      <w:r>
        <w:t xml:space="preserve"> tour packages: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TourId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r>
        <w:t>Name (</w:t>
      </w:r>
      <w:proofErr w:type="gramStart"/>
      <w:r>
        <w:t>VARCHAR(</w:t>
      </w:r>
      <w:proofErr w:type="gramEnd"/>
      <w:r>
        <w:t>200), NOT NULL)</w:t>
      </w:r>
    </w:p>
    <w:p w:rsidR="000876F0" w:rsidRDefault="00000000">
      <w:pPr>
        <w:numPr>
          <w:ilvl w:val="0"/>
          <w:numId w:val="1"/>
        </w:numPr>
      </w:pPr>
      <w:r>
        <w:t>Description (NTEXT,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DurationDays</w:t>
      </w:r>
      <w:proofErr w:type="spellEnd"/>
      <w:r>
        <w:t xml:space="preserve"> (INT, NOT NULL):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</w:t>
      </w:r>
    </w:p>
    <w:p w:rsidR="000876F0" w:rsidRDefault="00000000">
      <w:pPr>
        <w:numPr>
          <w:ilvl w:val="0"/>
          <w:numId w:val="1"/>
        </w:numPr>
      </w:pPr>
      <w:proofErr w:type="spellStart"/>
      <w:r>
        <w:t>BasePrice</w:t>
      </w:r>
      <w:proofErr w:type="spellEnd"/>
      <w:r>
        <w:t xml:space="preserve"> (</w:t>
      </w:r>
      <w:proofErr w:type="gramStart"/>
      <w:r>
        <w:t>DECIMAL(</w:t>
      </w:r>
      <w:proofErr w:type="gramEnd"/>
      <w:r>
        <w:t xml:space="preserve">18,2), NOT NULL):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per person</w:t>
      </w:r>
    </w:p>
    <w:p w:rsidR="000876F0" w:rsidRDefault="00000000">
      <w:pPr>
        <w:numPr>
          <w:ilvl w:val="0"/>
          <w:numId w:val="1"/>
        </w:numPr>
      </w:pPr>
      <w:proofErr w:type="spellStart"/>
      <w:r>
        <w:t>MaxParticipants</w:t>
      </w:r>
      <w:proofErr w:type="spellEnd"/>
      <w:r>
        <w:t xml:space="preserve"> (INT, NOT NULL): Capacity limit</w:t>
      </w:r>
    </w:p>
    <w:p w:rsidR="000876F0" w:rsidRDefault="00000000">
      <w:pPr>
        <w:numPr>
          <w:ilvl w:val="0"/>
          <w:numId w:val="1"/>
        </w:numPr>
      </w:pPr>
      <w:r>
        <w:t>Inclusions (NTEXT, NULL): What's included (meals, transport)</w:t>
      </w:r>
    </w:p>
    <w:p w:rsidR="000876F0" w:rsidRDefault="00000000">
      <w:pPr>
        <w:numPr>
          <w:ilvl w:val="0"/>
          <w:numId w:val="1"/>
        </w:numPr>
      </w:pPr>
      <w:r>
        <w:t>Exclusions (NTEXT, NULL): What's not included</w:t>
      </w:r>
    </w:p>
    <w:p w:rsidR="000876F0" w:rsidRDefault="00000000">
      <w:pPr>
        <w:numPr>
          <w:ilvl w:val="0"/>
          <w:numId w:val="1"/>
        </w:numPr>
      </w:pPr>
      <w:proofErr w:type="spellStart"/>
      <w:r>
        <w:t>TermsAndConditions</w:t>
      </w:r>
      <w:proofErr w:type="spellEnd"/>
      <w:r>
        <w:t xml:space="preserve"> (NTEXT,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IsActive</w:t>
      </w:r>
      <w:proofErr w:type="spellEnd"/>
      <w:r>
        <w:t xml:space="preserve"> (BIT, DEFAULT 1)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UpdatedAt</w:t>
      </w:r>
      <w:proofErr w:type="spellEnd"/>
      <w:r>
        <w:t xml:space="preserve"> (DATETIME)</w:t>
      </w:r>
    </w:p>
    <w:p w:rsidR="000876F0" w:rsidRDefault="00000000">
      <w:proofErr w:type="spellStart"/>
      <w:r>
        <w:t>BasePrice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starting price, actual price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vary based on schedule </w:t>
      </w:r>
      <w:proofErr w:type="spellStart"/>
      <w:r>
        <w:t>hoặc</w:t>
      </w:r>
      <w:proofErr w:type="spellEnd"/>
      <w:r>
        <w:t xml:space="preserve"> group size,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fixed pricing </w:t>
      </w:r>
      <w:proofErr w:type="spellStart"/>
      <w:r>
        <w:t>để</w:t>
      </w:r>
      <w:proofErr w:type="spellEnd"/>
      <w:r>
        <w:t xml:space="preserve"> simplify.</w:t>
      </w:r>
    </w:p>
    <w:p w:rsidR="000876F0" w:rsidRDefault="00000000">
      <w:proofErr w:type="spellStart"/>
      <w:r>
        <w:rPr>
          <w:b/>
        </w:rPr>
        <w:t>TourDestinations</w:t>
      </w:r>
      <w:proofErr w:type="spellEnd"/>
      <w:r>
        <w:rPr>
          <w:b/>
        </w:rPr>
        <w:t xml:space="preserve"> table</w:t>
      </w:r>
      <w:r>
        <w:t xml:space="preserve"> </w:t>
      </w:r>
      <w:proofErr w:type="spellStart"/>
      <w:r>
        <w:t>là</w:t>
      </w:r>
      <w:proofErr w:type="spellEnd"/>
      <w:r>
        <w:t xml:space="preserve"> junction table </w:t>
      </w:r>
      <w:proofErr w:type="spellStart"/>
      <w:r>
        <w:t>với</w:t>
      </w:r>
      <w:proofErr w:type="spellEnd"/>
      <w:r>
        <w:t xml:space="preserve"> additional attributes: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TourDestinationId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TourId</w:t>
      </w:r>
      <w:proofErr w:type="spellEnd"/>
      <w:r>
        <w:t xml:space="preserve"> (INT, FK to Tours, NOT NULL, ON DELETE CASCADE)</w:t>
      </w:r>
    </w:p>
    <w:p w:rsidR="000876F0" w:rsidRDefault="00000000">
      <w:pPr>
        <w:numPr>
          <w:ilvl w:val="0"/>
          <w:numId w:val="1"/>
        </w:numPr>
      </w:pPr>
      <w:proofErr w:type="spellStart"/>
      <w:r>
        <w:lastRenderedPageBreak/>
        <w:t>DestinationId</w:t>
      </w:r>
      <w:proofErr w:type="spellEnd"/>
      <w:r>
        <w:t xml:space="preserve"> (INT, FK to Destinations, NOT NULL, ON DELETE RESTRICT)</w:t>
      </w:r>
    </w:p>
    <w:p w:rsidR="000876F0" w:rsidRDefault="00000000">
      <w:pPr>
        <w:numPr>
          <w:ilvl w:val="0"/>
          <w:numId w:val="1"/>
        </w:numPr>
      </w:pPr>
      <w:proofErr w:type="spellStart"/>
      <w:r>
        <w:t>DayNumber</w:t>
      </w:r>
      <w:proofErr w:type="spellEnd"/>
      <w:r>
        <w:t xml:space="preserve"> (INT, NOT NULL):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itinerary</w:t>
      </w:r>
    </w:p>
    <w:p w:rsidR="000876F0" w:rsidRDefault="00000000">
      <w:pPr>
        <w:numPr>
          <w:ilvl w:val="0"/>
          <w:numId w:val="1"/>
        </w:numPr>
      </w:pPr>
      <w:proofErr w:type="spellStart"/>
      <w:r>
        <w:t>VisitDuration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NULL): "2 hours", "Full day"</w:t>
      </w:r>
    </w:p>
    <w:p w:rsidR="000876F0" w:rsidRDefault="00000000">
      <w:pPr>
        <w:numPr>
          <w:ilvl w:val="0"/>
          <w:numId w:val="1"/>
        </w:numPr>
      </w:pPr>
      <w:r>
        <w:t>Activities (</w:t>
      </w:r>
      <w:proofErr w:type="gramStart"/>
      <w:r>
        <w:t>VARCHAR(</w:t>
      </w:r>
      <w:proofErr w:type="gramEnd"/>
      <w:r>
        <w:t xml:space="preserve">500), NULL): Planned activities </w:t>
      </w:r>
      <w:proofErr w:type="spellStart"/>
      <w:r>
        <w:t>tại</w:t>
      </w:r>
      <w:proofErr w:type="spellEnd"/>
      <w:r>
        <w:t xml:space="preserve"> destination</w:t>
      </w:r>
    </w:p>
    <w:p w:rsidR="000876F0" w:rsidRDefault="00000000">
      <w:pPr>
        <w:numPr>
          <w:ilvl w:val="0"/>
          <w:numId w:val="1"/>
        </w:numPr>
      </w:pPr>
      <w:proofErr w:type="spellStart"/>
      <w:r>
        <w:t>DisplayOrder</w:t>
      </w:r>
      <w:proofErr w:type="spellEnd"/>
      <w:r>
        <w:t xml:space="preserve"> (INT, DEFAULT 0)</w:t>
      </w:r>
    </w:p>
    <w:p w:rsidR="000876F0" w:rsidRDefault="00000000">
      <w:r>
        <w:t xml:space="preserve">Composite index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TourId</w:t>
      </w:r>
      <w:proofErr w:type="spellEnd"/>
      <w:r>
        <w:t xml:space="preserve">, </w:t>
      </w:r>
      <w:proofErr w:type="spellStart"/>
      <w:r>
        <w:t>DayNumber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efficiently retrieve itinerary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ON DELETE RESTRICT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DestinationId</w:t>
      </w:r>
      <w:proofErr w:type="spellEnd"/>
      <w:r>
        <w:t xml:space="preserve"> prevent deleting destinations </w:t>
      </w:r>
      <w:proofErr w:type="spellStart"/>
      <w:r>
        <w:t>đang</w:t>
      </w:r>
      <w:proofErr w:type="spellEnd"/>
      <w:r>
        <w:t xml:space="preserve"> used in active tours.</w:t>
      </w:r>
    </w:p>
    <w:p w:rsidR="000876F0" w:rsidRDefault="00000000">
      <w:proofErr w:type="spellStart"/>
      <w:r>
        <w:rPr>
          <w:b/>
        </w:rPr>
        <w:t>TourSchedules</w:t>
      </w:r>
      <w:proofErr w:type="spellEnd"/>
      <w:r>
        <w:rPr>
          <w:b/>
        </w:rPr>
        <w:t xml:space="preserve"> table</w:t>
      </w:r>
      <w:r>
        <w:t xml:space="preserve"> manage </w:t>
      </w:r>
      <w:proofErr w:type="spellStart"/>
      <w:r>
        <w:t>các</w:t>
      </w:r>
      <w:proofErr w:type="spellEnd"/>
      <w:r>
        <w:t xml:space="preserve"> departure dates </w:t>
      </w:r>
      <w:proofErr w:type="spellStart"/>
      <w:r>
        <w:t>của</w:t>
      </w:r>
      <w:proofErr w:type="spellEnd"/>
      <w:r>
        <w:t xml:space="preserve"> tours: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ScheduleId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TourId</w:t>
      </w:r>
      <w:proofErr w:type="spellEnd"/>
      <w:r>
        <w:t xml:space="preserve"> (INT, FK to Tours, NOT NULL, ON DELETE CASCADE)</w:t>
      </w:r>
    </w:p>
    <w:p w:rsidR="000876F0" w:rsidRDefault="00000000">
      <w:pPr>
        <w:numPr>
          <w:ilvl w:val="0"/>
          <w:numId w:val="1"/>
        </w:numPr>
      </w:pPr>
      <w:r>
        <w:t>StartDate (DATE,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EndDate</w:t>
      </w:r>
      <w:proofErr w:type="spellEnd"/>
      <w:r>
        <w:t xml:space="preserve"> (DATE, NOT NULL): Calculated from StartDate + </w:t>
      </w:r>
      <w:proofErr w:type="spellStart"/>
      <w:r>
        <w:t>DurationDays</w:t>
      </w:r>
      <w:proofErr w:type="spellEnd"/>
    </w:p>
    <w:p w:rsidR="000876F0" w:rsidRDefault="00000000">
      <w:pPr>
        <w:numPr>
          <w:ilvl w:val="0"/>
          <w:numId w:val="1"/>
        </w:numPr>
      </w:pPr>
      <w:proofErr w:type="spellStart"/>
      <w:r>
        <w:t>AvailableSlots</w:t>
      </w:r>
      <w:proofErr w:type="spellEnd"/>
      <w:r>
        <w:t xml:space="preserve"> (INT, NOT NULL): Initially = </w:t>
      </w:r>
      <w:proofErr w:type="spellStart"/>
      <w:r>
        <w:t>MaxParticipants</w:t>
      </w:r>
      <w:proofErr w:type="spellEnd"/>
    </w:p>
    <w:p w:rsidR="000876F0" w:rsidRDefault="00000000">
      <w:pPr>
        <w:numPr>
          <w:ilvl w:val="0"/>
          <w:numId w:val="1"/>
        </w:numPr>
      </w:pPr>
      <w:r>
        <w:t>Status (</w:t>
      </w:r>
      <w:proofErr w:type="gramStart"/>
      <w:r>
        <w:t>VARCHAR(</w:t>
      </w:r>
      <w:proofErr w:type="gramEnd"/>
      <w:r>
        <w:t>20), DEFAULT 'Active'): Active, Full, Cancelled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proofErr w:type="spellStart"/>
      <w:r>
        <w:t>AvailableSlots</w:t>
      </w:r>
      <w:proofErr w:type="spellEnd"/>
      <w:r>
        <w:t xml:space="preserve"> decrement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booking confirmed, ensuring </w:t>
      </w:r>
      <w:proofErr w:type="spellStart"/>
      <w:r>
        <w:t>không</w:t>
      </w:r>
      <w:proofErr w:type="spellEnd"/>
      <w:r>
        <w:t xml:space="preserve"> overbook. Status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update sang Full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AvailableSlots</w:t>
      </w:r>
      <w:proofErr w:type="spellEnd"/>
      <w:r>
        <w:t xml:space="preserve"> = 0. Unique constraint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TourId</w:t>
      </w:r>
      <w:proofErr w:type="spellEnd"/>
      <w:r>
        <w:t>, StartDate) prevent duplicate schedules.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2.5: ER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Tour Management - Tours, </w:t>
      </w:r>
      <w:proofErr w:type="spellStart"/>
      <w:r>
        <w:rPr>
          <w:b/>
        </w:rPr>
        <w:t>TourDestinations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TourSchedules</w:t>
      </w:r>
      <w:proofErr w:type="spellEnd"/>
      <w:r>
        <w:rPr>
          <w:b/>
        </w:rPr>
        <w:t>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2.3.5. </w:t>
      </w:r>
      <w:proofErr w:type="spellStart"/>
      <w:r>
        <w:rPr>
          <w:b w:val="0"/>
        </w:rPr>
        <w:t>Nhóm</w:t>
      </w:r>
      <w:proofErr w:type="spellEnd"/>
      <w:r>
        <w:rPr>
          <w:b w:val="0"/>
        </w:rPr>
        <w:t xml:space="preserve"> tables Booking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Payment</w:t>
      </w:r>
    </w:p>
    <w:p w:rsidR="000876F0" w:rsidRDefault="00000000">
      <w:r>
        <w:rPr>
          <w:b/>
        </w:rPr>
        <w:t>Bookings table</w:t>
      </w:r>
      <w:r>
        <w:t xml:space="preserve"> track customer tour bookings: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BookingId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UserId</w:t>
      </w:r>
      <w:proofErr w:type="spellEnd"/>
      <w:r>
        <w:t xml:space="preserve"> (INT, FK to Users, NOT NULL, ON DELETE RESTRICT)</w:t>
      </w:r>
    </w:p>
    <w:p w:rsidR="000876F0" w:rsidRDefault="00000000">
      <w:pPr>
        <w:numPr>
          <w:ilvl w:val="0"/>
          <w:numId w:val="1"/>
        </w:numPr>
      </w:pPr>
      <w:proofErr w:type="spellStart"/>
      <w:r>
        <w:t>ScheduleId</w:t>
      </w:r>
      <w:proofErr w:type="spellEnd"/>
      <w:r>
        <w:t xml:space="preserve"> (INT, FK to </w:t>
      </w:r>
      <w:proofErr w:type="spellStart"/>
      <w:r>
        <w:t>TourSchedules</w:t>
      </w:r>
      <w:proofErr w:type="spellEnd"/>
      <w:r>
        <w:t>, NOT NULL, ON DELETE RESTRICT)</w:t>
      </w:r>
    </w:p>
    <w:p w:rsidR="000876F0" w:rsidRDefault="00000000">
      <w:pPr>
        <w:numPr>
          <w:ilvl w:val="0"/>
          <w:numId w:val="1"/>
        </w:numPr>
      </w:pPr>
      <w:proofErr w:type="spellStart"/>
      <w:r>
        <w:t>NumberOfParticipants</w:t>
      </w:r>
      <w:proofErr w:type="spellEnd"/>
      <w:r>
        <w:t xml:space="preserve"> (INT,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TotalPrice</w:t>
      </w:r>
      <w:proofErr w:type="spellEnd"/>
      <w:r>
        <w:t xml:space="preserve"> (</w:t>
      </w:r>
      <w:proofErr w:type="gramStart"/>
      <w:r>
        <w:t>DECIMAL(</w:t>
      </w:r>
      <w:proofErr w:type="gramEnd"/>
      <w:r>
        <w:t>18,2), NOT NULL): Snapshot of price at booking time</w:t>
      </w:r>
    </w:p>
    <w:p w:rsidR="000876F0" w:rsidRDefault="00000000">
      <w:pPr>
        <w:numPr>
          <w:ilvl w:val="0"/>
          <w:numId w:val="1"/>
        </w:numPr>
      </w:pPr>
      <w:r>
        <w:t>Status (</w:t>
      </w:r>
      <w:proofErr w:type="gramStart"/>
      <w:r>
        <w:t>VARCHAR(</w:t>
      </w:r>
      <w:proofErr w:type="gramEnd"/>
      <w:r>
        <w:t>20), DEFAULT 'Pending'): Pending, Confirmed, Completed, Cancelled</w:t>
      </w:r>
    </w:p>
    <w:p w:rsidR="000876F0" w:rsidRDefault="00000000">
      <w:pPr>
        <w:numPr>
          <w:ilvl w:val="0"/>
          <w:numId w:val="1"/>
        </w:numPr>
      </w:pPr>
      <w:proofErr w:type="spellStart"/>
      <w:r>
        <w:t>BookingDate</w:t>
      </w:r>
      <w:proofErr w:type="spellEnd"/>
      <w:r>
        <w:t xml:space="preserve"> (DATETIME, DEFAULT </w:t>
      </w:r>
      <w:proofErr w:type="gramStart"/>
      <w:r>
        <w:t>GETDATE(</w:t>
      </w:r>
      <w:proofErr w:type="gramEnd"/>
      <w:r>
        <w:t>))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ConfirmedAt</w:t>
      </w:r>
      <w:proofErr w:type="spellEnd"/>
      <w:r>
        <w:t xml:space="preserve"> (DATETIME,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CancelledAt</w:t>
      </w:r>
      <w:proofErr w:type="spellEnd"/>
      <w:r>
        <w:t xml:space="preserve"> (DATETIME,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CancellationReason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CustomerName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 xml:space="preserve">100), NOT NULL): Snapshot </w:t>
      </w:r>
      <w:proofErr w:type="spellStart"/>
      <w:r>
        <w:t>cho</w:t>
      </w:r>
      <w:proofErr w:type="spellEnd"/>
      <w:r>
        <w:t xml:space="preserve"> audit</w:t>
      </w:r>
    </w:p>
    <w:p w:rsidR="000876F0" w:rsidRDefault="00000000">
      <w:pPr>
        <w:numPr>
          <w:ilvl w:val="0"/>
          <w:numId w:val="1"/>
        </w:numPr>
      </w:pPr>
      <w:proofErr w:type="spellStart"/>
      <w:r>
        <w:lastRenderedPageBreak/>
        <w:t>CustomerPhone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20),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CustomerEmail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NOT NULL)</w:t>
      </w:r>
    </w:p>
    <w:p w:rsidR="000876F0" w:rsidRDefault="00000000">
      <w:pPr>
        <w:numPr>
          <w:ilvl w:val="0"/>
          <w:numId w:val="1"/>
        </w:numPr>
      </w:pPr>
      <w:r>
        <w:t>Notes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roofErr w:type="spellStart"/>
      <w:r>
        <w:t>TotalPrice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calculated field </w:t>
      </w:r>
      <w:proofErr w:type="spellStart"/>
      <w:r>
        <w:t>lưu</w:t>
      </w:r>
      <w:proofErr w:type="spellEnd"/>
      <w:r>
        <w:t xml:space="preserve"> snapshot </w:t>
      </w:r>
      <w:proofErr w:type="spellStart"/>
      <w:r>
        <w:t>để</w:t>
      </w:r>
      <w:proofErr w:type="spellEnd"/>
      <w:r>
        <w:t xml:space="preserve"> preserve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booking, even if tour price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Customer contact info </w:t>
      </w:r>
      <w:proofErr w:type="spellStart"/>
      <w:r>
        <w:t>được</w:t>
      </w:r>
      <w:proofErr w:type="spellEnd"/>
      <w:r>
        <w:t xml:space="preserve"> duplicate </w:t>
      </w:r>
      <w:proofErr w:type="spellStart"/>
      <w:r>
        <w:t>từ</w:t>
      </w:r>
      <w:proofErr w:type="spellEnd"/>
      <w:r>
        <w:t xml:space="preserve"> Users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snapshot </w:t>
      </w:r>
      <w:proofErr w:type="spellStart"/>
      <w:r>
        <w:t>nếu</w:t>
      </w:r>
      <w:proofErr w:type="spellEnd"/>
      <w:r>
        <w:t xml:space="preserve"> user update profile.</w:t>
      </w:r>
    </w:p>
    <w:p w:rsidR="000876F0" w:rsidRDefault="00000000">
      <w:r>
        <w:t xml:space="preserve">Indexes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ScheduleId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Status optimize common queries </w:t>
      </w:r>
      <w:proofErr w:type="spellStart"/>
      <w:r>
        <w:t>như</w:t>
      </w:r>
      <w:proofErr w:type="spellEnd"/>
      <w:r>
        <w:t xml:space="preserve"> "my bookings", "bookings for a schedule", "pending bookings".</w:t>
      </w:r>
    </w:p>
    <w:p w:rsidR="000876F0" w:rsidRDefault="00000000">
      <w:r>
        <w:rPr>
          <w:b/>
        </w:rPr>
        <w:t>Payments table</w:t>
      </w:r>
      <w:r>
        <w:t xml:space="preserve"> track payment transactions: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PaymentId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BookingId</w:t>
      </w:r>
      <w:proofErr w:type="spellEnd"/>
      <w:r>
        <w:t xml:space="preserve"> (INT, FK to Bookings, NOT NULL, ON DELETE RESTRICT)</w:t>
      </w:r>
    </w:p>
    <w:p w:rsidR="000876F0" w:rsidRDefault="00000000">
      <w:pPr>
        <w:numPr>
          <w:ilvl w:val="0"/>
          <w:numId w:val="1"/>
        </w:numPr>
      </w:pPr>
      <w:r>
        <w:t>Amount (</w:t>
      </w:r>
      <w:proofErr w:type="gramStart"/>
      <w:r>
        <w:t>DECIMAL(</w:t>
      </w:r>
      <w:proofErr w:type="gramEnd"/>
      <w:r>
        <w:t>18,2), NOT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PaymentMethod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NOT NULL): Cash, Bank Transfer, Online</w:t>
      </w:r>
    </w:p>
    <w:p w:rsidR="000876F0" w:rsidRDefault="00000000">
      <w:pPr>
        <w:numPr>
          <w:ilvl w:val="0"/>
          <w:numId w:val="1"/>
        </w:numPr>
      </w:pPr>
      <w:proofErr w:type="spellStart"/>
      <w:r>
        <w:t>PaymentStatus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20), DEFAULT 'Pending'): Pending, Completed, Failed, Refunded</w:t>
      </w:r>
    </w:p>
    <w:p w:rsidR="000876F0" w:rsidRDefault="00000000">
      <w:pPr>
        <w:numPr>
          <w:ilvl w:val="0"/>
          <w:numId w:val="1"/>
        </w:numPr>
      </w:pPr>
      <w:proofErr w:type="spellStart"/>
      <w:r>
        <w:t>TransactionId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NULL): External transaction reference</w:t>
      </w:r>
    </w:p>
    <w:p w:rsidR="000876F0" w:rsidRDefault="00000000">
      <w:pPr>
        <w:numPr>
          <w:ilvl w:val="0"/>
          <w:numId w:val="1"/>
        </w:numPr>
      </w:pPr>
      <w:proofErr w:type="spellStart"/>
      <w:r>
        <w:t>PaymentDate</w:t>
      </w:r>
      <w:proofErr w:type="spellEnd"/>
      <w:r>
        <w:t xml:space="preserve"> (DATETIME, NULL): Actual payment completion time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(DATETIME, DEFAULT </w:t>
      </w:r>
      <w:proofErr w:type="gramStart"/>
      <w:r>
        <w:t>GETDATE(</w:t>
      </w:r>
      <w:proofErr w:type="gramEnd"/>
      <w:r>
        <w:t>))</w:t>
      </w:r>
    </w:p>
    <w:p w:rsidR="000876F0" w:rsidRDefault="00000000">
      <w:pPr>
        <w:numPr>
          <w:ilvl w:val="0"/>
          <w:numId w:val="1"/>
        </w:numPr>
      </w:pPr>
      <w:r>
        <w:t>Notes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roofErr w:type="spellStart"/>
      <w:r>
        <w:t>Mỗi</w:t>
      </w:r>
      <w:proofErr w:type="spellEnd"/>
      <w:r>
        <w:t xml:space="preserve">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multiple Payment records </w:t>
      </w:r>
      <w:proofErr w:type="spellStart"/>
      <w:r>
        <w:t>nếu</w:t>
      </w:r>
      <w:proofErr w:type="spellEnd"/>
      <w:r>
        <w:t xml:space="preserve"> support partial payments </w:t>
      </w:r>
      <w:proofErr w:type="spellStart"/>
      <w:r>
        <w:t>hoặc</w:t>
      </w:r>
      <w:proofErr w:type="spellEnd"/>
      <w:r>
        <w:t xml:space="preserve"> refunds, </w:t>
      </w:r>
      <w:proofErr w:type="spellStart"/>
      <w:r>
        <w:t>nhưng</w:t>
      </w:r>
      <w:proofErr w:type="spellEnd"/>
      <w:r>
        <w:t xml:space="preserve"> typically one-to-one. </w:t>
      </w:r>
      <w:proofErr w:type="spellStart"/>
      <w:r>
        <w:t>PaymentStatus</w:t>
      </w:r>
      <w:proofErr w:type="spellEnd"/>
      <w:r>
        <w:t xml:space="preserve"> track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booking Confirmed </w:t>
      </w:r>
      <w:proofErr w:type="spellStart"/>
      <w:r>
        <w:t>nhưng</w:t>
      </w:r>
      <w:proofErr w:type="spellEnd"/>
      <w:r>
        <w:t xml:space="preserve"> payment </w:t>
      </w:r>
      <w:proofErr w:type="spellStart"/>
      <w:r>
        <w:t>vẫn</w:t>
      </w:r>
      <w:proofErr w:type="spellEnd"/>
      <w:r>
        <w:t xml:space="preserve"> Pending (credit terms).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2.3.6. </w:t>
      </w:r>
      <w:proofErr w:type="spellStart"/>
      <w:r>
        <w:rPr>
          <w:b w:val="0"/>
        </w:rPr>
        <w:t>Nhóm</w:t>
      </w:r>
      <w:proofErr w:type="spellEnd"/>
      <w:r>
        <w:rPr>
          <w:b w:val="0"/>
        </w:rPr>
        <w:t xml:space="preserve"> tables Social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Supporting</w:t>
      </w:r>
    </w:p>
    <w:p w:rsidR="000876F0" w:rsidRDefault="00000000">
      <w:r>
        <w:rPr>
          <w:b/>
        </w:rPr>
        <w:t>Reviews table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customers rate </w:t>
      </w:r>
      <w:proofErr w:type="spellStart"/>
      <w:r>
        <w:t>và</w:t>
      </w:r>
      <w:proofErr w:type="spellEnd"/>
      <w:r>
        <w:t xml:space="preserve"> comment:</w:t>
      </w:r>
    </w:p>
    <w:p w:rsidR="000876F0" w:rsidRDefault="00000000">
      <w:pPr>
        <w:numPr>
          <w:ilvl w:val="0"/>
          <w:numId w:val="1"/>
        </w:numPr>
      </w:pPr>
      <w:proofErr w:type="spellStart"/>
      <w:r>
        <w:t>ReviewId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proofErr w:type="spellStart"/>
      <w:r>
        <w:t>DestinationId</w:t>
      </w:r>
      <w:proofErr w:type="spellEnd"/>
      <w:r>
        <w:t xml:space="preserve"> (INT, FK to Destinations, NULL, ON DELETE CASCADE)</w:t>
      </w:r>
    </w:p>
    <w:p w:rsidR="000876F0" w:rsidRDefault="00000000">
      <w:pPr>
        <w:numPr>
          <w:ilvl w:val="0"/>
          <w:numId w:val="1"/>
        </w:numPr>
      </w:pPr>
      <w:proofErr w:type="spellStart"/>
      <w:r>
        <w:t>TourId</w:t>
      </w:r>
      <w:proofErr w:type="spellEnd"/>
      <w:r>
        <w:t xml:space="preserve"> (INT, FK to Tours, NULL, ON DELETE CASCADE)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UserId</w:t>
      </w:r>
      <w:proofErr w:type="spellEnd"/>
      <w:r>
        <w:t xml:space="preserve"> (INT, FK to Users, NOT NULL, ON DELETE RESTRICT)</w:t>
      </w:r>
    </w:p>
    <w:p w:rsidR="000876F0" w:rsidRDefault="00000000">
      <w:pPr>
        <w:numPr>
          <w:ilvl w:val="0"/>
          <w:numId w:val="1"/>
        </w:numPr>
      </w:pPr>
      <w:r>
        <w:t>Rating (INT, NOT NULL, CHECK (Rating BETWEEN 1 AND 5))</w:t>
      </w:r>
    </w:p>
    <w:p w:rsidR="000876F0" w:rsidRDefault="00000000">
      <w:pPr>
        <w:numPr>
          <w:ilvl w:val="0"/>
          <w:numId w:val="1"/>
        </w:numPr>
      </w:pPr>
      <w:r>
        <w:t>Comment (NTEXT,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IsApproved</w:t>
      </w:r>
      <w:proofErr w:type="spellEnd"/>
      <w:r>
        <w:t xml:space="preserve"> (BIT, DEFAULT 1): Moderation flag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(DATETIME, DEFAULT </w:t>
      </w:r>
      <w:proofErr w:type="gramStart"/>
      <w:r>
        <w:t>GETDATE(</w:t>
      </w:r>
      <w:proofErr w:type="gramEnd"/>
      <w:r>
        <w:t>))</w:t>
      </w:r>
    </w:p>
    <w:p w:rsidR="000876F0" w:rsidRDefault="00000000">
      <w:pPr>
        <w:numPr>
          <w:ilvl w:val="0"/>
          <w:numId w:val="1"/>
        </w:numPr>
      </w:pPr>
      <w:proofErr w:type="spellStart"/>
      <w:r>
        <w:t>UpdatedAt</w:t>
      </w:r>
      <w:proofErr w:type="spellEnd"/>
      <w:r>
        <w:t xml:space="preserve"> (DATETIME, NULL)</w:t>
      </w:r>
    </w:p>
    <w:p w:rsidR="000876F0" w:rsidRDefault="00000000">
      <w:proofErr w:type="spellStart"/>
      <w:r>
        <w:lastRenderedPageBreak/>
        <w:t>Một</w:t>
      </w:r>
      <w:proofErr w:type="spellEnd"/>
      <w:r>
        <w:t xml:space="preserve"> review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Destination </w:t>
      </w:r>
      <w:proofErr w:type="spellStart"/>
      <w:r>
        <w:t>hoặc</w:t>
      </w:r>
      <w:proofErr w:type="spellEnd"/>
      <w:r>
        <w:t xml:space="preserve"> Tour (XOR constraint: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foreign keys </w:t>
      </w:r>
      <w:proofErr w:type="spellStart"/>
      <w:r>
        <w:t>được</w:t>
      </w:r>
      <w:proofErr w:type="spellEnd"/>
      <w:r>
        <w:t xml:space="preserve"> populate). Check constraint ensure Rating </w:t>
      </w:r>
      <w:proofErr w:type="spellStart"/>
      <w:r>
        <w:t>trong</w:t>
      </w:r>
      <w:proofErr w:type="spellEnd"/>
      <w:r>
        <w:t xml:space="preserve"> range 1-5. Composite index </w:t>
      </w:r>
      <w:proofErr w:type="spellStart"/>
      <w:r>
        <w:t>trên</w:t>
      </w:r>
      <w:proofErr w:type="spellEnd"/>
      <w:r>
        <w:t xml:space="preserve"> (</w:t>
      </w:r>
      <w:proofErr w:type="spellStart"/>
      <w:r>
        <w:t>DestinationId</w:t>
      </w:r>
      <w:proofErr w:type="spellEnd"/>
      <w:r>
        <w:t xml:space="preserve">, </w:t>
      </w:r>
      <w:proofErr w:type="spellStart"/>
      <w:r>
        <w:t>IsApproved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TourId</w:t>
      </w:r>
      <w:proofErr w:type="spellEnd"/>
      <w:r>
        <w:t xml:space="preserve">, </w:t>
      </w:r>
      <w:proofErr w:type="spellStart"/>
      <w:r>
        <w:t>IsApproved</w:t>
      </w:r>
      <w:proofErr w:type="spellEnd"/>
      <w:r>
        <w:t>) optimize public review displays.</w:t>
      </w:r>
    </w:p>
    <w:p w:rsidR="000876F0" w:rsidRDefault="00000000">
      <w:r>
        <w:rPr>
          <w:b/>
        </w:rPr>
        <w:t>Accommodations table</w:t>
      </w:r>
      <w:r>
        <w:t xml:space="preserve"> provide lodging information:</w:t>
      </w:r>
    </w:p>
    <w:p w:rsidR="000876F0" w:rsidRDefault="00000000">
      <w:pPr>
        <w:numPr>
          <w:ilvl w:val="0"/>
          <w:numId w:val="1"/>
        </w:numPr>
      </w:pPr>
      <w:proofErr w:type="spellStart"/>
      <w:r>
        <w:t>AccommodationId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r>
        <w:t>Name (</w:t>
      </w:r>
      <w:proofErr w:type="gramStart"/>
      <w:r>
        <w:t>VARCHAR(</w:t>
      </w:r>
      <w:proofErr w:type="gramEnd"/>
      <w:r>
        <w:t>200), NOT NULL)</w:t>
      </w:r>
    </w:p>
    <w:p w:rsidR="000876F0" w:rsidRDefault="00000000">
      <w:pPr>
        <w:numPr>
          <w:ilvl w:val="0"/>
          <w:numId w:val="1"/>
        </w:numPr>
      </w:pPr>
      <w:r>
        <w:t>Address (</w:t>
      </w:r>
      <w:proofErr w:type="gramStart"/>
      <w:r>
        <w:t>VARCHAR(</w:t>
      </w:r>
      <w:proofErr w:type="gramEnd"/>
      <w:r>
        <w:t>255), NULL)</w:t>
      </w:r>
    </w:p>
    <w:p w:rsidR="000876F0" w:rsidRDefault="00000000">
      <w:pPr>
        <w:numPr>
          <w:ilvl w:val="0"/>
          <w:numId w:val="1"/>
        </w:numPr>
      </w:pPr>
      <w:r>
        <w:t>Description (NTEXT, NULL)</w:t>
      </w:r>
    </w:p>
    <w:p w:rsidR="000876F0" w:rsidRDefault="00000000">
      <w:pPr>
        <w:numPr>
          <w:ilvl w:val="0"/>
          <w:numId w:val="1"/>
        </w:numPr>
      </w:pPr>
      <w:r>
        <w:t>Phone (</w:t>
      </w:r>
      <w:proofErr w:type="gramStart"/>
      <w:r>
        <w:t>VARCHAR(</w:t>
      </w:r>
      <w:proofErr w:type="gramEnd"/>
      <w:r>
        <w:t>20), NULL)</w:t>
      </w:r>
    </w:p>
    <w:p w:rsidR="000876F0" w:rsidRDefault="00000000">
      <w:pPr>
        <w:numPr>
          <w:ilvl w:val="0"/>
          <w:numId w:val="1"/>
        </w:numPr>
      </w:pPr>
      <w:r>
        <w:t>Email (</w:t>
      </w:r>
      <w:proofErr w:type="gramStart"/>
      <w:r>
        <w:t>VARCHAR(</w:t>
      </w:r>
      <w:proofErr w:type="gramEnd"/>
      <w:r>
        <w:t>100), NULL)</w:t>
      </w:r>
    </w:p>
    <w:p w:rsidR="000876F0" w:rsidRDefault="00000000">
      <w:pPr>
        <w:numPr>
          <w:ilvl w:val="0"/>
          <w:numId w:val="1"/>
        </w:numPr>
      </w:pPr>
      <w:r>
        <w:t>Website (</w:t>
      </w:r>
      <w:proofErr w:type="gramStart"/>
      <w:r>
        <w:t>VARCHAR(</w:t>
      </w:r>
      <w:proofErr w:type="gramEnd"/>
      <w:r>
        <w:t>255),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PriceRange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NULL): "$", "$$", "$$$"</w:t>
      </w:r>
    </w:p>
    <w:p w:rsidR="000876F0" w:rsidRDefault="00000000">
      <w:pPr>
        <w:numPr>
          <w:ilvl w:val="0"/>
          <w:numId w:val="1"/>
        </w:numPr>
      </w:pPr>
      <w:r>
        <w:t>Rating (</w:t>
      </w:r>
      <w:proofErr w:type="gramStart"/>
      <w:r>
        <w:t>DECIMAL(</w:t>
      </w:r>
      <w:proofErr w:type="gramEnd"/>
      <w:r>
        <w:t>3,2),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ImagePath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r>
        <w:rPr>
          <w:b/>
        </w:rPr>
        <w:t>Restaurants table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structure </w:t>
      </w:r>
      <w:proofErr w:type="spellStart"/>
      <w:r>
        <w:t>với</w:t>
      </w:r>
      <w:proofErr w:type="spellEnd"/>
      <w:r>
        <w:t xml:space="preserve"> Accommodations:</w:t>
      </w:r>
    </w:p>
    <w:p w:rsidR="000876F0" w:rsidRDefault="00000000">
      <w:pPr>
        <w:numPr>
          <w:ilvl w:val="0"/>
          <w:numId w:val="1"/>
        </w:numPr>
      </w:pPr>
      <w:proofErr w:type="spellStart"/>
      <w:r>
        <w:t>RestaurantId</w:t>
      </w:r>
      <w:proofErr w:type="spellEnd"/>
      <w:r>
        <w:t xml:space="preserve"> (INT, PK)</w:t>
      </w:r>
    </w:p>
    <w:p w:rsidR="000876F0" w:rsidRDefault="00000000">
      <w:pPr>
        <w:numPr>
          <w:ilvl w:val="0"/>
          <w:numId w:val="1"/>
        </w:numPr>
      </w:pPr>
      <w:r>
        <w:t>Name (</w:t>
      </w:r>
      <w:proofErr w:type="gramStart"/>
      <w:r>
        <w:t>VARCHAR(</w:t>
      </w:r>
      <w:proofErr w:type="gramEnd"/>
      <w:r>
        <w:t>200), NOT NULL)</w:t>
      </w:r>
    </w:p>
    <w:p w:rsidR="000876F0" w:rsidRDefault="00000000">
      <w:pPr>
        <w:numPr>
          <w:ilvl w:val="0"/>
          <w:numId w:val="1"/>
        </w:numPr>
      </w:pPr>
      <w:r>
        <w:t>Address (</w:t>
      </w:r>
      <w:proofErr w:type="gramStart"/>
      <w:r>
        <w:t>VARCHAR(</w:t>
      </w:r>
      <w:proofErr w:type="gramEnd"/>
      <w:r>
        <w:t>255), NULL)</w:t>
      </w:r>
    </w:p>
    <w:p w:rsidR="000876F0" w:rsidRDefault="00000000">
      <w:pPr>
        <w:numPr>
          <w:ilvl w:val="0"/>
          <w:numId w:val="1"/>
        </w:numPr>
      </w:pPr>
      <w:r>
        <w:t>Description (NTEXT, NULL)</w:t>
      </w:r>
    </w:p>
    <w:p w:rsidR="000876F0" w:rsidRDefault="00000000">
      <w:pPr>
        <w:numPr>
          <w:ilvl w:val="0"/>
          <w:numId w:val="1"/>
        </w:numPr>
      </w:pPr>
      <w:r>
        <w:t>Cuisine (</w:t>
      </w:r>
      <w:proofErr w:type="gramStart"/>
      <w:r>
        <w:t>VARCHAR(</w:t>
      </w:r>
      <w:proofErr w:type="gramEnd"/>
      <w:r>
        <w:t>100), NULL): Vietnamese, Seafood, etc.</w:t>
      </w:r>
    </w:p>
    <w:p w:rsidR="000876F0" w:rsidRDefault="00000000">
      <w:pPr>
        <w:numPr>
          <w:ilvl w:val="0"/>
          <w:numId w:val="1"/>
        </w:numPr>
      </w:pPr>
      <w:r>
        <w:t>Phone (</w:t>
      </w:r>
      <w:proofErr w:type="gramStart"/>
      <w:r>
        <w:t>VARCHAR(</w:t>
      </w:r>
      <w:proofErr w:type="gramEnd"/>
      <w:r>
        <w:t>20),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PriceRange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NULL)</w:t>
      </w:r>
    </w:p>
    <w:p w:rsidR="000876F0" w:rsidRDefault="00000000">
      <w:pPr>
        <w:numPr>
          <w:ilvl w:val="0"/>
          <w:numId w:val="1"/>
        </w:numPr>
      </w:pPr>
      <w:r>
        <w:t>Rating (</w:t>
      </w:r>
      <w:proofErr w:type="gramStart"/>
      <w:r>
        <w:t>DECIMAL(</w:t>
      </w:r>
      <w:proofErr w:type="gramEnd"/>
      <w:r>
        <w:t>3,2),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ImagePath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500), NULL)</w:t>
      </w:r>
    </w:p>
    <w:p w:rsidR="000876F0" w:rsidRDefault="00000000">
      <w:pPr>
        <w:numPr>
          <w:ilvl w:val="0"/>
          <w:numId w:val="1"/>
        </w:numPr>
      </w:pPr>
      <w:proofErr w:type="spellStart"/>
      <w:r>
        <w:t>CreatedAt</w:t>
      </w:r>
      <w:proofErr w:type="spellEnd"/>
      <w:r>
        <w:t xml:space="preserve"> (DATETIME)</w:t>
      </w:r>
    </w:p>
    <w:p w:rsidR="000876F0" w:rsidRDefault="00000000">
      <w:r>
        <w:t xml:space="preserve">Accommodations </w:t>
      </w:r>
      <w:proofErr w:type="spellStart"/>
      <w:r>
        <w:t>và</w:t>
      </w:r>
      <w:proofErr w:type="spellEnd"/>
      <w:r>
        <w:t xml:space="preserve"> Restaurants </w:t>
      </w:r>
      <w:proofErr w:type="spellStart"/>
      <w:r>
        <w:t>không</w:t>
      </w:r>
      <w:proofErr w:type="spellEnd"/>
      <w:r>
        <w:t xml:space="preserve"> integrate deeply </w:t>
      </w:r>
      <w:proofErr w:type="spellStart"/>
      <w:r>
        <w:t>với</w:t>
      </w:r>
      <w:proofErr w:type="spellEnd"/>
      <w:r>
        <w:t xml:space="preserve"> booking flow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mainly informational. Future enhancements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add booking integration </w:t>
      </w:r>
      <w:proofErr w:type="spellStart"/>
      <w:r>
        <w:t>hoặc</w:t>
      </w:r>
      <w:proofErr w:type="spellEnd"/>
      <w:r>
        <w:t xml:space="preserve"> affiliate links.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2.6: Complete Entity Relationship Diagram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14 tables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relationships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cardinalities]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2.4. </w:t>
      </w:r>
      <w:proofErr w:type="spellStart"/>
      <w:r>
        <w:rPr>
          <w:b w:val="0"/>
          <w:i w:val="0"/>
        </w:rPr>
        <w:t>Thiết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kiến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trúc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hệ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thống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2.4.1. </w:t>
      </w:r>
      <w:proofErr w:type="spellStart"/>
      <w:r>
        <w:rPr>
          <w:b w:val="0"/>
        </w:rPr>
        <w:t>Tổng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kiến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trúc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tổng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thể</w:t>
      </w:r>
      <w:proofErr w:type="spellEnd"/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layered architecture pattern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layers </w:t>
      </w:r>
      <w:proofErr w:type="spellStart"/>
      <w:r>
        <w:t>chính</w:t>
      </w:r>
      <w:proofErr w:type="spellEnd"/>
      <w:r>
        <w:t xml:space="preserve">: Presentation Layer, Business Logic Layer (BLL), Data Access Layer (DAL), </w:t>
      </w:r>
      <w:proofErr w:type="spellStart"/>
      <w:r>
        <w:t>và</w:t>
      </w:r>
      <w:proofErr w:type="spellEnd"/>
      <w:r>
        <w:t xml:space="preserve"> Database Layer.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provide clear separation of concerns, making code </w:t>
      </w:r>
      <w:proofErr w:type="spellStart"/>
      <w:r>
        <w:t>dễ</w:t>
      </w:r>
      <w:proofErr w:type="spellEnd"/>
      <w:r>
        <w:t xml:space="preserve"> maintain, test, </w:t>
      </w:r>
      <w:proofErr w:type="spellStart"/>
      <w:r>
        <w:t>và</w:t>
      </w:r>
      <w:proofErr w:type="spellEnd"/>
      <w:r>
        <w:t xml:space="preserve"> scale.</w:t>
      </w:r>
    </w:p>
    <w:p w:rsidR="000876F0" w:rsidRDefault="00000000">
      <w:r>
        <w:t xml:space="preserve">Presentation Layer </w:t>
      </w:r>
      <w:proofErr w:type="spellStart"/>
      <w:r>
        <w:t>chứa</w:t>
      </w:r>
      <w:proofErr w:type="spellEnd"/>
      <w:r>
        <w:t xml:space="preserve"> Razor Pages (CSHTML files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classes), handle HTTP requests/responses, model binding, validation attributes, </w:t>
      </w:r>
      <w:proofErr w:type="spellStart"/>
      <w:r>
        <w:t>và</w:t>
      </w:r>
      <w:proofErr w:type="spellEnd"/>
      <w:r>
        <w:t xml:space="preserve"> rendering views. </w:t>
      </w:r>
      <w:proofErr w:type="spellStart"/>
      <w:r>
        <w:t>PageModels</w:t>
      </w:r>
      <w:proofErr w:type="spellEnd"/>
      <w:r>
        <w:t xml:space="preserve"> act </w:t>
      </w:r>
      <w:proofErr w:type="spellStart"/>
      <w:r>
        <w:t>như</w:t>
      </w:r>
      <w:proofErr w:type="spellEnd"/>
      <w:r>
        <w:t xml:space="preserve"> controllers </w:t>
      </w:r>
      <w:proofErr w:type="spellStart"/>
      <w:r>
        <w:t>trong</w:t>
      </w:r>
      <w:proofErr w:type="spellEnd"/>
      <w:r>
        <w:t xml:space="preserve"> MVC pattern, </w:t>
      </w:r>
      <w:proofErr w:type="spellStart"/>
      <w:r>
        <w:t>nhưng</w:t>
      </w:r>
      <w:proofErr w:type="spellEnd"/>
      <w:r>
        <w:t xml:space="preserve"> page-focused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controller-focused. Razor syntax allow embedding C# code </w:t>
      </w:r>
      <w:proofErr w:type="spellStart"/>
      <w:r>
        <w:t>trong</w:t>
      </w:r>
      <w:proofErr w:type="spellEnd"/>
      <w:r>
        <w:t xml:space="preserve"> HTML templates </w:t>
      </w:r>
      <w:proofErr w:type="spellStart"/>
      <w:r>
        <w:t>với</w:t>
      </w:r>
      <w:proofErr w:type="spellEnd"/>
      <w:r>
        <w:t xml:space="preserve"> automatic HTML encoding for XSS protection.</w:t>
      </w:r>
    </w:p>
    <w:p w:rsidR="000876F0" w:rsidRDefault="00000000">
      <w:r>
        <w:t xml:space="preserve">Business Logic Layer </w:t>
      </w:r>
      <w:proofErr w:type="spellStart"/>
      <w:r>
        <w:t>chứa</w:t>
      </w:r>
      <w:proofErr w:type="spellEnd"/>
      <w:r>
        <w:t xml:space="preserve"> domain services implement business rules </w:t>
      </w:r>
      <w:proofErr w:type="spellStart"/>
      <w:r>
        <w:t>và</w:t>
      </w:r>
      <w:proofErr w:type="spellEnd"/>
      <w:r>
        <w:t xml:space="preserve"> validations. </w:t>
      </w:r>
      <w:proofErr w:type="spellStart"/>
      <w:r>
        <w:t>Các</w:t>
      </w:r>
      <w:proofErr w:type="spellEnd"/>
      <w:r>
        <w:t xml:space="preserve"> services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DestinationService</w:t>
      </w:r>
      <w:proofErr w:type="spellEnd"/>
      <w:r>
        <w:t xml:space="preserve">, </w:t>
      </w:r>
      <w:proofErr w:type="spellStart"/>
      <w:r>
        <w:t>TourService</w:t>
      </w:r>
      <w:proofErr w:type="spellEnd"/>
      <w:r>
        <w:t xml:space="preserve">, </w:t>
      </w:r>
      <w:proofErr w:type="spellStart"/>
      <w:r>
        <w:t>BookingService</w:t>
      </w:r>
      <w:proofErr w:type="spellEnd"/>
      <w:r>
        <w:t xml:space="preserve"> encapsulate complex logic </w:t>
      </w:r>
      <w:proofErr w:type="spellStart"/>
      <w:r>
        <w:t>như</w:t>
      </w:r>
      <w:proofErr w:type="spellEnd"/>
      <w:r>
        <w:t xml:space="preserve"> calculating tour prices, checking booking availability, updating destination ratings. Services coordinate multiple repository calls </w:t>
      </w:r>
      <w:proofErr w:type="spellStart"/>
      <w:r>
        <w:t>và</w:t>
      </w:r>
      <w:proofErr w:type="spellEnd"/>
      <w:r>
        <w:t xml:space="preserve"> ensure business rules </w:t>
      </w:r>
      <w:proofErr w:type="spellStart"/>
      <w:r>
        <w:t>được</w:t>
      </w:r>
      <w:proofErr w:type="spellEnd"/>
      <w:r>
        <w:t xml:space="preserve"> enforced consistently.</w:t>
      </w:r>
    </w:p>
    <w:p w:rsidR="000876F0" w:rsidRDefault="00000000">
      <w:r>
        <w:t xml:space="preserve">Data Access Layer </w:t>
      </w:r>
      <w:proofErr w:type="spellStart"/>
      <w:r>
        <w:t>được</w:t>
      </w:r>
      <w:proofErr w:type="spellEnd"/>
      <w:r>
        <w:t xml:space="preserve"> implement qua Repository Pattern </w:t>
      </w:r>
      <w:proofErr w:type="spellStart"/>
      <w:r>
        <w:t>và</w:t>
      </w:r>
      <w:proofErr w:type="spellEnd"/>
      <w:r>
        <w:t xml:space="preserve"> Unit of Work Pattern. 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repository interface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data operations, </w:t>
      </w:r>
      <w:proofErr w:type="spellStart"/>
      <w:r>
        <w:t>với</w:t>
      </w:r>
      <w:proofErr w:type="spellEnd"/>
      <w:r>
        <w:t xml:space="preserve"> concrete implementation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EF Core. </w:t>
      </w:r>
      <w:proofErr w:type="spellStart"/>
      <w:r>
        <w:t>IUnitOfWork</w:t>
      </w:r>
      <w:proofErr w:type="spellEnd"/>
      <w:r>
        <w:t xml:space="preserve"> interface coordinate repositories </w:t>
      </w:r>
      <w:proofErr w:type="spellStart"/>
      <w:r>
        <w:t>và</w:t>
      </w:r>
      <w:proofErr w:type="spellEnd"/>
      <w:r>
        <w:t xml:space="preserve"> manage transaction boundaries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DbContext</w:t>
      </w:r>
      <w:proofErr w:type="spellEnd"/>
      <w:r>
        <w:t>.</w:t>
      </w:r>
    </w:p>
    <w:p w:rsidR="000876F0" w:rsidRDefault="00000000">
      <w:r>
        <w:t xml:space="preserve">Database Layer </w:t>
      </w:r>
      <w:proofErr w:type="spellStart"/>
      <w:r>
        <w:t>là</w:t>
      </w:r>
      <w:proofErr w:type="spellEnd"/>
      <w:r>
        <w:t xml:space="preserve"> PostgreSQL database </w:t>
      </w:r>
      <w:proofErr w:type="spellStart"/>
      <w:r>
        <w:t>với</w:t>
      </w:r>
      <w:proofErr w:type="spellEnd"/>
      <w:r>
        <w:t xml:space="preserve"> schema </w:t>
      </w:r>
      <w:proofErr w:type="spellStart"/>
      <w:r>
        <w:t>được</w:t>
      </w:r>
      <w:proofErr w:type="spellEnd"/>
      <w:r>
        <w:t xml:space="preserve"> describe ở section 2.3. Application </w:t>
      </w:r>
      <w:proofErr w:type="gramStart"/>
      <w:r>
        <w:t>connect</w:t>
      </w:r>
      <w:proofErr w:type="gramEnd"/>
      <w:r>
        <w:t xml:space="preserve"> qua </w:t>
      </w:r>
      <w:proofErr w:type="spellStart"/>
      <w:r>
        <w:t>Npgsql</w:t>
      </w:r>
      <w:proofErr w:type="spellEnd"/>
      <w:r>
        <w:t xml:space="preserve"> provider, EF Core translate LINQ queries </w:t>
      </w:r>
      <w:proofErr w:type="spellStart"/>
      <w:r>
        <w:t>thành</w:t>
      </w:r>
      <w:proofErr w:type="spellEnd"/>
      <w:r>
        <w:t xml:space="preserve"> SQL commands, </w:t>
      </w:r>
      <w:proofErr w:type="spellStart"/>
      <w:r>
        <w:t>và</w:t>
      </w:r>
      <w:proofErr w:type="spellEnd"/>
      <w:r>
        <w:t xml:space="preserve"> manage connection pooling automatically.</w:t>
      </w:r>
    </w:p>
    <w:p w:rsidR="000876F0" w:rsidRDefault="00000000">
      <w:r>
        <w:t xml:space="preserve">Cross-cutting concerns </w:t>
      </w:r>
      <w:proofErr w:type="spellStart"/>
      <w:r>
        <w:t>như</w:t>
      </w:r>
      <w:proofErr w:type="spellEnd"/>
      <w:r>
        <w:t xml:space="preserve"> logging, authentication, </w:t>
      </w:r>
      <w:proofErr w:type="spellStart"/>
      <w:r>
        <w:t>và</w:t>
      </w:r>
      <w:proofErr w:type="spellEnd"/>
      <w:r>
        <w:t xml:space="preserve"> error handling </w:t>
      </w:r>
      <w:proofErr w:type="spellStart"/>
      <w:r>
        <w:t>được</w:t>
      </w:r>
      <w:proofErr w:type="spellEnd"/>
      <w:r>
        <w:t xml:space="preserve"> implement qua middleware pipeline </w:t>
      </w:r>
      <w:proofErr w:type="spellStart"/>
      <w:r>
        <w:t>trong</w:t>
      </w:r>
      <w:proofErr w:type="spellEnd"/>
      <w:r>
        <w:t xml:space="preserve"> ASP.NET Core. Middleware components process requests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reach </w:t>
      </w:r>
      <w:proofErr w:type="spellStart"/>
      <w:r>
        <w:t>PageModels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process responses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PageModels</w:t>
      </w:r>
      <w:proofErr w:type="spellEnd"/>
      <w:r>
        <w:t xml:space="preserve"> complete.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2.7: Layered architecture diagram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4 layers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dependencies flow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top down]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2.4.2. Presentation Layer - Razor Pages</w:t>
      </w:r>
    </w:p>
    <w:p w:rsidR="000876F0" w:rsidRDefault="00000000">
      <w:r>
        <w:t xml:space="preserve">Razor Pages </w:t>
      </w:r>
      <w:proofErr w:type="spellStart"/>
      <w:r>
        <w:t>được</w:t>
      </w:r>
      <w:proofErr w:type="spellEnd"/>
      <w:r>
        <w:t xml:space="preserve"> organize </w:t>
      </w:r>
      <w:proofErr w:type="spellStart"/>
      <w:r>
        <w:t>theo</w:t>
      </w:r>
      <w:proofErr w:type="spellEnd"/>
      <w:r>
        <w:t xml:space="preserve"> feature folders, </w:t>
      </w:r>
      <w:proofErr w:type="spellStart"/>
      <w:r>
        <w:t>mỗi</w:t>
      </w:r>
      <w:proofErr w:type="spellEnd"/>
      <w:r>
        <w:t xml:space="preserve"> main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Pages/Destinations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Index.cshtml</w:t>
      </w:r>
      <w:proofErr w:type="spellEnd"/>
      <w:r>
        <w:t xml:space="preserve"> (list view), </w:t>
      </w:r>
      <w:proofErr w:type="spellStart"/>
      <w:r>
        <w:t>Details.cshtml</w:t>
      </w:r>
      <w:proofErr w:type="spellEnd"/>
      <w:r>
        <w:t xml:space="preserve"> (detail view), </w:t>
      </w:r>
      <w:proofErr w:type="spellStart"/>
      <w:r>
        <w:t>Create.cshtml</w:t>
      </w:r>
      <w:proofErr w:type="spellEnd"/>
      <w:r>
        <w:t xml:space="preserve">, </w:t>
      </w:r>
      <w:proofErr w:type="spellStart"/>
      <w:proofErr w:type="gramStart"/>
      <w:r>
        <w:t>Edit</w:t>
      </w:r>
      <w:proofErr w:type="gramEnd"/>
      <w:r>
        <w:t>.cshtml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Delete.cshtml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corresponding </w:t>
      </w:r>
      <w:proofErr w:type="spellStart"/>
      <w:r>
        <w:t>PageModel</w:t>
      </w:r>
      <w:proofErr w:type="spellEnd"/>
      <w:r>
        <w:t xml:space="preserve"> classes.</w:t>
      </w:r>
    </w:p>
    <w:p w:rsidR="000876F0" w:rsidRDefault="00000000">
      <w:proofErr w:type="spellStart"/>
      <w:r>
        <w:t>PageModel</w:t>
      </w:r>
      <w:proofErr w:type="spellEnd"/>
      <w:r>
        <w:t xml:space="preserve"> classes inherit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base class, </w:t>
      </w:r>
      <w:proofErr w:type="spellStart"/>
      <w:r>
        <w:t>có</w:t>
      </w:r>
      <w:proofErr w:type="spellEnd"/>
      <w:r>
        <w:t xml:space="preserve"> access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HttpContext</w:t>
      </w:r>
      <w:proofErr w:type="spellEnd"/>
      <w:r>
        <w:t xml:space="preserve">, </w:t>
      </w:r>
      <w:proofErr w:type="spellStart"/>
      <w:r>
        <w:t>ModelState</w:t>
      </w:r>
      <w:proofErr w:type="spellEnd"/>
      <w:r>
        <w:t xml:space="preserve">, </w:t>
      </w:r>
      <w:proofErr w:type="spellStart"/>
      <w:r>
        <w:t>TempData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dependency-injected services. Constructor injection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inject services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IDestinationService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PageModels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follow Dependency Inversion Principle, </w:t>
      </w:r>
      <w:proofErr w:type="spellStart"/>
      <w:r>
        <w:t>PageModels</w:t>
      </w:r>
      <w:proofErr w:type="spellEnd"/>
      <w:r>
        <w:t xml:space="preserve"> depend on abstractions (interfaces)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concrete classes.</w:t>
      </w:r>
    </w:p>
    <w:p w:rsidR="000876F0" w:rsidRDefault="00000000">
      <w:proofErr w:type="spellStart"/>
      <w:proofErr w:type="gramStart"/>
      <w:r>
        <w:t>OnGet</w:t>
      </w:r>
      <w:proofErr w:type="spellEnd"/>
      <w:r>
        <w:t>(</w:t>
      </w:r>
      <w:proofErr w:type="gramEnd"/>
      <w:r>
        <w:t xml:space="preserve">) methods handle GET requests, typically load data </w:t>
      </w:r>
      <w:proofErr w:type="spellStart"/>
      <w:r>
        <w:t>từ</w:t>
      </w:r>
      <w:proofErr w:type="spellEnd"/>
      <w:r>
        <w:t xml:space="preserve"> services </w:t>
      </w:r>
      <w:proofErr w:type="spellStart"/>
      <w:r>
        <w:t>và</w:t>
      </w:r>
      <w:proofErr w:type="spellEnd"/>
      <w:r>
        <w:t xml:space="preserve"> return Page(). </w:t>
      </w:r>
      <w:proofErr w:type="spellStart"/>
      <w:proofErr w:type="gramStart"/>
      <w:r>
        <w:t>OnPost</w:t>
      </w:r>
      <w:proofErr w:type="spellEnd"/>
      <w:r>
        <w:t>(</w:t>
      </w:r>
      <w:proofErr w:type="gramEnd"/>
      <w:r>
        <w:t xml:space="preserve">) methods handle form submissions, validate input using </w:t>
      </w:r>
      <w:proofErr w:type="spellStart"/>
      <w:r>
        <w:t>ModelState</w:t>
      </w:r>
      <w:proofErr w:type="spellEnd"/>
      <w:r>
        <w:t xml:space="preserve">, call services </w:t>
      </w:r>
      <w:proofErr w:type="spellStart"/>
      <w:r>
        <w:t>để</w:t>
      </w:r>
      <w:proofErr w:type="spellEnd"/>
      <w:r>
        <w:t xml:space="preserve"> perform actions, </w:t>
      </w:r>
      <w:proofErr w:type="spellStart"/>
      <w:r>
        <w:t>và</w:t>
      </w:r>
      <w:proofErr w:type="spellEnd"/>
      <w:r>
        <w:t xml:space="preserve"> redirect </w:t>
      </w:r>
      <w:proofErr w:type="spellStart"/>
      <w:r>
        <w:t>hoặc</w:t>
      </w:r>
      <w:proofErr w:type="spellEnd"/>
      <w:r>
        <w:t xml:space="preserve"> return Page() </w:t>
      </w:r>
      <w:proofErr w:type="spellStart"/>
      <w:r>
        <w:t>với</w:t>
      </w:r>
      <w:proofErr w:type="spellEnd"/>
      <w:r>
        <w:t xml:space="preserve"> errors. </w:t>
      </w:r>
      <w:proofErr w:type="spellStart"/>
      <w:proofErr w:type="gramStart"/>
      <w:r>
        <w:t>RedirectToPage</w:t>
      </w:r>
      <w:proofErr w:type="spellEnd"/>
      <w:r>
        <w:t>(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post-redirect-get pattern </w:t>
      </w:r>
      <w:proofErr w:type="spellStart"/>
      <w:r>
        <w:t>để</w:t>
      </w:r>
      <w:proofErr w:type="spellEnd"/>
      <w:r>
        <w:t xml:space="preserve"> prevent duplicate submissions.</w:t>
      </w:r>
    </w:p>
    <w:p w:rsidR="000876F0" w:rsidRDefault="00000000">
      <w:proofErr w:type="spellStart"/>
      <w:r>
        <w:t>ViewData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TempData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pass data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PageModel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view,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redirects. </w:t>
      </w:r>
      <w:proofErr w:type="spellStart"/>
      <w:r>
        <w:t>ViewData</w:t>
      </w:r>
      <w:proofErr w:type="spellEnd"/>
      <w:r>
        <w:t xml:space="preserve"> lifetime limited </w:t>
      </w:r>
      <w:proofErr w:type="spellStart"/>
      <w:r>
        <w:t>đến</w:t>
      </w:r>
      <w:proofErr w:type="spellEnd"/>
      <w:r>
        <w:t xml:space="preserve"> current request, </w:t>
      </w:r>
      <w:proofErr w:type="spellStart"/>
      <w:r>
        <w:t>TempData</w:t>
      </w:r>
      <w:proofErr w:type="spellEnd"/>
      <w:r>
        <w:t xml:space="preserve"> persists across one redirect. Strongly-typed </w:t>
      </w:r>
      <w:proofErr w:type="spellStart"/>
      <w:r>
        <w:t>PageModel</w:t>
      </w:r>
      <w:proofErr w:type="spellEnd"/>
      <w:r>
        <w:t xml:space="preserve"> properties with [</w:t>
      </w:r>
      <w:proofErr w:type="spellStart"/>
      <w:r>
        <w:t>BindProperty</w:t>
      </w:r>
      <w:proofErr w:type="spellEnd"/>
      <w:r>
        <w:t xml:space="preserve">] attribute provide cleaner alternative </w:t>
      </w:r>
      <w:proofErr w:type="spellStart"/>
      <w:r>
        <w:t>cho</w:t>
      </w:r>
      <w:proofErr w:type="spellEnd"/>
      <w:r>
        <w:t xml:space="preserve"> simple scenarios.</w:t>
      </w:r>
    </w:p>
    <w:p w:rsidR="000876F0" w:rsidRDefault="00000000">
      <w:r>
        <w:lastRenderedPageBreak/>
        <w:t>Partial views (_</w:t>
      </w:r>
      <w:proofErr w:type="spellStart"/>
      <w:r>
        <w:t>PartialViewName.cshtml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reuse UI components </w:t>
      </w:r>
      <w:proofErr w:type="spellStart"/>
      <w:r>
        <w:t>như</w:t>
      </w:r>
      <w:proofErr w:type="spellEnd"/>
      <w:r>
        <w:t xml:space="preserve"> destination cards, review listings, pagination controls. Layout pages (_</w:t>
      </w:r>
      <w:proofErr w:type="spellStart"/>
      <w:r>
        <w:t>Layout.cshtml</w:t>
      </w:r>
      <w:proofErr w:type="spellEnd"/>
      <w:r>
        <w:t xml:space="preserve">) define common structure </w:t>
      </w:r>
      <w:proofErr w:type="spellStart"/>
      <w:r>
        <w:t>với</w:t>
      </w:r>
      <w:proofErr w:type="spellEnd"/>
      <w:r>
        <w:t xml:space="preserve"> navigation, footer, </w:t>
      </w:r>
      <w:proofErr w:type="spellStart"/>
      <w:r>
        <w:t>và</w:t>
      </w:r>
      <w:proofErr w:type="spellEnd"/>
      <w:r>
        <w:t xml:space="preserve"> render body content </w:t>
      </w:r>
      <w:proofErr w:type="spellStart"/>
      <w:r>
        <w:t>từ</w:t>
      </w:r>
      <w:proofErr w:type="spellEnd"/>
      <w:r>
        <w:t xml:space="preserve"> individual pages.</w:t>
      </w:r>
    </w:p>
    <w:p w:rsidR="000876F0" w:rsidRDefault="00000000">
      <w:r>
        <w:t xml:space="preserve">Tag Helpers simplify generating HTML </w:t>
      </w:r>
      <w:proofErr w:type="spellStart"/>
      <w:r>
        <w:t>với</w:t>
      </w:r>
      <w:proofErr w:type="spellEnd"/>
      <w:r>
        <w:t xml:space="preserve"> server-side logic.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InlineCode"/>
          <w:highlight w:val="none"/>
        </w:rPr>
        <w:t>&lt;a asp-page="Details" asp-route-id="@</w:t>
      </w:r>
      <w:proofErr w:type="spellStart"/>
      <w:proofErr w:type="gramStart"/>
      <w:r>
        <w:rPr>
          <w:rStyle w:val="InlineCode"/>
          <w:highlight w:val="none"/>
        </w:rPr>
        <w:t>destination.DestinationId</w:t>
      </w:r>
      <w:proofErr w:type="spellEnd"/>
      <w:proofErr w:type="gramEnd"/>
      <w:r>
        <w:rPr>
          <w:rStyle w:val="InlineCode"/>
          <w:highlight w:val="none"/>
        </w:rPr>
        <w:t>"&gt;</w:t>
      </w:r>
      <w:r>
        <w:t xml:space="preserve"> generates correct </w:t>
      </w:r>
      <w:proofErr w:type="spellStart"/>
      <w:r>
        <w:t>href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routing parameters. Form Tag Helpers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add </w:t>
      </w:r>
      <w:proofErr w:type="spellStart"/>
      <w:r>
        <w:t>antiforgery</w:t>
      </w:r>
      <w:proofErr w:type="spellEnd"/>
      <w:r>
        <w:t xml:space="preserve"> tokens </w:t>
      </w:r>
      <w:proofErr w:type="spellStart"/>
      <w:r>
        <w:t>và</w:t>
      </w:r>
      <w:proofErr w:type="spellEnd"/>
      <w:r>
        <w:t xml:space="preserve"> bind model properties.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2.4.3. Business Logic Layer - Services</w:t>
      </w:r>
    </w:p>
    <w:p w:rsidR="000876F0" w:rsidRDefault="00000000">
      <w:r>
        <w:t xml:space="preserve">Service classes implement business logic separated </w:t>
      </w:r>
      <w:proofErr w:type="spellStart"/>
      <w:r>
        <w:t>từ</w:t>
      </w:r>
      <w:proofErr w:type="spellEnd"/>
      <w:r>
        <w:t xml:space="preserve"> data access </w:t>
      </w:r>
      <w:proofErr w:type="spellStart"/>
      <w:r>
        <w:t>và</w:t>
      </w:r>
      <w:proofErr w:type="spellEnd"/>
      <w:r>
        <w:t xml:space="preserve"> presentation concerns. </w:t>
      </w:r>
      <w:proofErr w:type="spellStart"/>
      <w:r>
        <w:t>Mỗi</w:t>
      </w:r>
      <w:proofErr w:type="spellEnd"/>
      <w:r>
        <w:t xml:space="preserve"> service focus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domain area. </w:t>
      </w:r>
      <w:proofErr w:type="spellStart"/>
      <w:r>
        <w:t>DestinationService</w:t>
      </w:r>
      <w:proofErr w:type="spellEnd"/>
      <w:r>
        <w:t xml:space="preserve"> handle destination-related operations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GetAllDestinations</w:t>
      </w:r>
      <w:proofErr w:type="spellEnd"/>
      <w:r>
        <w:t xml:space="preserve">, </w:t>
      </w:r>
      <w:proofErr w:type="spellStart"/>
      <w:r>
        <w:t>GetDestinationById</w:t>
      </w:r>
      <w:proofErr w:type="spellEnd"/>
      <w:r>
        <w:t xml:space="preserve">, </w:t>
      </w:r>
      <w:proofErr w:type="spellStart"/>
      <w:r>
        <w:t>CreateDestination</w:t>
      </w:r>
      <w:proofErr w:type="spellEnd"/>
      <w:r>
        <w:t xml:space="preserve">, </w:t>
      </w:r>
      <w:proofErr w:type="spellStart"/>
      <w:r>
        <w:t>UpdateDestination</w:t>
      </w:r>
      <w:proofErr w:type="spellEnd"/>
      <w:r>
        <w:t xml:space="preserve">, </w:t>
      </w:r>
      <w:proofErr w:type="spellStart"/>
      <w:r>
        <w:t>DeleteDestination</w:t>
      </w:r>
      <w:proofErr w:type="spellEnd"/>
      <w:r>
        <w:t xml:space="preserve">, </w:t>
      </w:r>
      <w:proofErr w:type="spellStart"/>
      <w:r>
        <w:t>GetFeaturedDestinations</w:t>
      </w:r>
      <w:proofErr w:type="spellEnd"/>
      <w:r>
        <w:t xml:space="preserve">, </w:t>
      </w:r>
      <w:proofErr w:type="spellStart"/>
      <w:r>
        <w:t>UpdateViewCount</w:t>
      </w:r>
      <w:proofErr w:type="spellEnd"/>
      <w:r>
        <w:t xml:space="preserve">, </w:t>
      </w:r>
      <w:proofErr w:type="spellStart"/>
      <w:r>
        <w:t>RecalculateAverageRating</w:t>
      </w:r>
      <w:proofErr w:type="spellEnd"/>
      <w:r>
        <w:t>.</w:t>
      </w:r>
    </w:p>
    <w:p w:rsidR="000876F0" w:rsidRDefault="00000000">
      <w:r>
        <w:t xml:space="preserve">Services inject </w:t>
      </w:r>
      <w:proofErr w:type="spellStart"/>
      <w:r>
        <w:t>IUnitOfWork</w:t>
      </w:r>
      <w:proofErr w:type="spellEnd"/>
      <w:r>
        <w:t xml:space="preserve"> dependency </w:t>
      </w:r>
      <w:proofErr w:type="spellStart"/>
      <w:r>
        <w:t>để</w:t>
      </w:r>
      <w:proofErr w:type="spellEnd"/>
      <w:r>
        <w:t xml:space="preserve"> access repositories.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DestinationService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_</w:t>
      </w:r>
      <w:proofErr w:type="spellStart"/>
      <w:r>
        <w:t>unitOfWork</w:t>
      </w:r>
      <w:proofErr w:type="spellEnd"/>
      <w:r>
        <w:t xml:space="preserve"> field, call _</w:t>
      </w:r>
      <w:proofErr w:type="spellStart"/>
      <w:r>
        <w:t>unitOfWork.Destinations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get destination repository, _</w:t>
      </w:r>
      <w:proofErr w:type="spellStart"/>
      <w:r>
        <w:t>unitOfWork.Reviews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get reviews, </w:t>
      </w:r>
      <w:proofErr w:type="spellStart"/>
      <w:r>
        <w:t>và</w:t>
      </w:r>
      <w:proofErr w:type="spellEnd"/>
      <w:r>
        <w:t xml:space="preserve"> _</w:t>
      </w:r>
      <w:proofErr w:type="spellStart"/>
      <w:r>
        <w:t>unitOfWork.SaveChangesAsync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commit transaction.</w:t>
      </w:r>
    </w:p>
    <w:p w:rsidR="000876F0" w:rsidRDefault="00000000">
      <w:r>
        <w:t xml:space="preserve">Business rules </w:t>
      </w:r>
      <w:proofErr w:type="spellStart"/>
      <w:r>
        <w:t>được</w:t>
      </w:r>
      <w:proofErr w:type="spellEnd"/>
      <w:r>
        <w:t xml:space="preserve"> enforce </w:t>
      </w:r>
      <w:proofErr w:type="spellStart"/>
      <w:r>
        <w:t>trong</w:t>
      </w:r>
      <w:proofErr w:type="spellEnd"/>
      <w:r>
        <w:t xml:space="preserve"> services. Khi create destination, service validate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category exists, </w:t>
      </w:r>
      <w:proofErr w:type="spellStart"/>
      <w:r>
        <w:t>và</w:t>
      </w:r>
      <w:proofErr w:type="spellEnd"/>
      <w:r>
        <w:t xml:space="preserve"> images meet requirements. Khi delete destination, service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tours </w:t>
      </w:r>
      <w:proofErr w:type="spellStart"/>
      <w:r>
        <w:t>nào</w:t>
      </w:r>
      <w:proofErr w:type="spellEnd"/>
      <w:r>
        <w:t xml:space="preserve"> reference destination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throw exception </w:t>
      </w:r>
      <w:proofErr w:type="spellStart"/>
      <w:r>
        <w:t>hoặc</w:t>
      </w:r>
      <w:proofErr w:type="spellEnd"/>
      <w:r>
        <w:t xml:space="preserve"> return error result.</w:t>
      </w:r>
    </w:p>
    <w:p w:rsidR="000876F0" w:rsidRDefault="00000000">
      <w:r>
        <w:t xml:space="preserve">Calculating tour pricing </w:t>
      </w:r>
      <w:proofErr w:type="spellStart"/>
      <w:r>
        <w:t>là</w:t>
      </w:r>
      <w:proofErr w:type="spellEnd"/>
      <w:r>
        <w:t xml:space="preserve"> responsibility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TourService</w:t>
      </w:r>
      <w:proofErr w:type="spellEnd"/>
      <w:r>
        <w:t xml:space="preserve">. </w:t>
      </w:r>
      <w:proofErr w:type="spellStart"/>
      <w:r>
        <w:t>BasePrice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Tours table </w:t>
      </w:r>
      <w:proofErr w:type="spellStart"/>
      <w:r>
        <w:t>được</w:t>
      </w:r>
      <w:proofErr w:type="spellEnd"/>
      <w:r>
        <w:t xml:space="preserve"> multiply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NumberOfParticipants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get </w:t>
      </w:r>
      <w:proofErr w:type="spellStart"/>
      <w:r>
        <w:t>TotalPrice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discounts (future feature), logic </w:t>
      </w:r>
      <w:proofErr w:type="spellStart"/>
      <w:r>
        <w:t>được</w:t>
      </w:r>
      <w:proofErr w:type="spellEnd"/>
      <w:r>
        <w:t xml:space="preserve"> centralize </w:t>
      </w:r>
      <w:proofErr w:type="spellStart"/>
      <w:r>
        <w:t>trong</w:t>
      </w:r>
      <w:proofErr w:type="spellEnd"/>
      <w:r>
        <w:t xml:space="preserve"> service. Khi booking </w:t>
      </w:r>
      <w:proofErr w:type="spellStart"/>
      <w:r>
        <w:t>được</w:t>
      </w:r>
      <w:proofErr w:type="spellEnd"/>
      <w:r>
        <w:t xml:space="preserve"> created, </w:t>
      </w:r>
      <w:proofErr w:type="spellStart"/>
      <w:r>
        <w:t>TourService</w:t>
      </w:r>
      <w:proofErr w:type="spellEnd"/>
      <w:r>
        <w:t xml:space="preserve"> also update </w:t>
      </w:r>
      <w:proofErr w:type="spellStart"/>
      <w:r>
        <w:t>AvailableSlots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TourSchedules</w:t>
      </w:r>
      <w:proofErr w:type="spellEnd"/>
      <w:r>
        <w:t>.</w:t>
      </w:r>
    </w:p>
    <w:p w:rsidR="000876F0" w:rsidRDefault="00000000">
      <w:proofErr w:type="spellStart"/>
      <w:r>
        <w:t>BookingService</w:t>
      </w:r>
      <w:proofErr w:type="spellEnd"/>
      <w:r>
        <w:t xml:space="preserve"> orchestrate booking workflow: validate schedule has available slots, calculate total price, create Booking record, decrement available slots, send confirmation (placeholder). </w:t>
      </w:r>
      <w:proofErr w:type="spellStart"/>
      <w:r>
        <w:t>Nếu</w:t>
      </w:r>
      <w:proofErr w:type="spellEnd"/>
      <w:r>
        <w:t xml:space="preserve"> any step fails, transaction rollback ensuring data consistency.</w:t>
      </w:r>
    </w:p>
    <w:p w:rsidR="000876F0" w:rsidRDefault="00000000">
      <w:r>
        <w:t xml:space="preserve">Services return DTOs (Data Transfer Objects)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raw entities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cases </w:t>
      </w:r>
      <w:proofErr w:type="spellStart"/>
      <w:r>
        <w:t>để</w:t>
      </w:r>
      <w:proofErr w:type="spellEnd"/>
      <w:r>
        <w:t xml:space="preserve"> control exactly what data exposed </w:t>
      </w:r>
      <w:proofErr w:type="spellStart"/>
      <w:r>
        <w:t>đến</w:t>
      </w:r>
      <w:proofErr w:type="spellEnd"/>
      <w:r>
        <w:t xml:space="preserve"> presentation layer </w:t>
      </w:r>
      <w:proofErr w:type="spellStart"/>
      <w:r>
        <w:t>và</w:t>
      </w:r>
      <w:proofErr w:type="spellEnd"/>
      <w:r>
        <w:t xml:space="preserve"> avoid over-fetching. DTOs </w:t>
      </w:r>
      <w:proofErr w:type="spellStart"/>
      <w:r>
        <w:t>cũng</w:t>
      </w:r>
      <w:proofErr w:type="spellEnd"/>
      <w:r>
        <w:t xml:space="preserve"> decouple presentation </w:t>
      </w:r>
      <w:proofErr w:type="spellStart"/>
      <w:r>
        <w:t>từ</w:t>
      </w:r>
      <w:proofErr w:type="spellEnd"/>
      <w:r>
        <w:t xml:space="preserve"> database schema, allowing schema changes </w:t>
      </w:r>
      <w:proofErr w:type="spellStart"/>
      <w:r>
        <w:t>không</w:t>
      </w:r>
      <w:proofErr w:type="spellEnd"/>
      <w:r>
        <w:t xml:space="preserve"> break API contracts.</w:t>
      </w:r>
    </w:p>
    <w:p w:rsidR="000876F0" w:rsidRDefault="00000000">
      <w:r>
        <w:t xml:space="preserve">Error handling </w:t>
      </w:r>
      <w:proofErr w:type="spellStart"/>
      <w:r>
        <w:t>trong</w:t>
      </w:r>
      <w:proofErr w:type="spellEnd"/>
      <w:r>
        <w:t xml:space="preserve"> services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exceptions </w:t>
      </w:r>
      <w:proofErr w:type="spellStart"/>
      <w:r>
        <w:t>cho</w:t>
      </w:r>
      <w:proofErr w:type="spellEnd"/>
      <w:r>
        <w:t xml:space="preserve"> exceptional cases (database connection failures) </w:t>
      </w:r>
      <w:proofErr w:type="spellStart"/>
      <w:r>
        <w:t>và</w:t>
      </w:r>
      <w:proofErr w:type="spellEnd"/>
      <w:r>
        <w:t xml:space="preserve"> return Result&lt;t&gt; objects </w:t>
      </w:r>
      <w:proofErr w:type="spellStart"/>
      <w:r>
        <w:t>cho</w:t>
      </w:r>
      <w:proofErr w:type="spellEnd"/>
      <w:r>
        <w:t xml:space="preserve"> business rule violations (booking full, invalid input). Result pattern provide richer information than throwing exceptions for expected failures.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2.8: Sequence diagram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booking flow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PageModel</w:t>
      </w:r>
      <w:proofErr w:type="spellEnd"/>
      <w:r>
        <w:rPr>
          <w:b/>
        </w:rPr>
        <w:t xml:space="preserve"> qua </w:t>
      </w:r>
      <w:proofErr w:type="spellStart"/>
      <w:r>
        <w:rPr>
          <w:b/>
        </w:rPr>
        <w:t>BookingService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multiple repositories]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2.4.4. Data Access Layer - Repositories</w:t>
      </w:r>
    </w:p>
    <w:p w:rsidR="000876F0" w:rsidRDefault="00000000">
      <w:r>
        <w:t xml:space="preserve">Repository Pattern abstract data access logic behind interfaces. </w:t>
      </w:r>
      <w:proofErr w:type="spellStart"/>
      <w:r>
        <w:t>IDestinationRepository</w:t>
      </w:r>
      <w:proofErr w:type="spellEnd"/>
      <w:r>
        <w:t xml:space="preserve"> define methods </w:t>
      </w:r>
      <w:proofErr w:type="spellStart"/>
      <w:r>
        <w:t>như</w:t>
      </w:r>
      <w:proofErr w:type="spellEnd"/>
      <w:r>
        <w:t>:</w:t>
      </w:r>
    </w:p>
    <w:p w:rsidR="000876F0" w:rsidRDefault="00000000">
      <w:pPr>
        <w:pStyle w:val="FencedCodecsharp"/>
      </w:pPr>
      <w:r>
        <w:t>Task&lt;</w:t>
      </w:r>
      <w:proofErr w:type="spellStart"/>
      <w:r>
        <w:t>IEnumerable</w:t>
      </w:r>
      <w:proofErr w:type="spellEnd"/>
      <w:r>
        <w:t xml:space="preserve">&lt;Destination&gt;&gt; </w:t>
      </w:r>
      <w:proofErr w:type="spellStart"/>
      <w:r>
        <w:t>GetAllAsync</w:t>
      </w:r>
      <w:proofErr w:type="spellEnd"/>
      <w:r>
        <w:t>();</w:t>
      </w:r>
      <w:r>
        <w:br/>
        <w:t xml:space="preserve">Task&lt;Destination&gt;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id);</w:t>
      </w:r>
      <w:r>
        <w:br/>
        <w:t xml:space="preserve">Task&lt;Destination&gt; </w:t>
      </w:r>
      <w:proofErr w:type="spellStart"/>
      <w:r>
        <w:t>GetByIdWithImagesAsync</w:t>
      </w:r>
      <w:proofErr w:type="spellEnd"/>
      <w:r>
        <w:t>(int id);</w:t>
      </w:r>
      <w:r>
        <w:br/>
        <w:t>Task&lt;</w:t>
      </w:r>
      <w:proofErr w:type="spellStart"/>
      <w:r>
        <w:t>IEnumerable</w:t>
      </w:r>
      <w:proofErr w:type="spellEnd"/>
      <w:r>
        <w:t xml:space="preserve">&lt;Destination&gt;&gt; </w:t>
      </w:r>
      <w:proofErr w:type="spellStart"/>
      <w:r>
        <w:t>GetFeaturedAsync</w:t>
      </w:r>
      <w:proofErr w:type="spellEnd"/>
      <w:r>
        <w:t>();</w:t>
      </w:r>
      <w:r>
        <w:br/>
        <w:t>Task&lt;</w:t>
      </w:r>
      <w:proofErr w:type="spellStart"/>
      <w:r>
        <w:t>IEnumerable</w:t>
      </w:r>
      <w:proofErr w:type="spellEnd"/>
      <w:r>
        <w:t xml:space="preserve">&lt;Destination&gt;&gt; </w:t>
      </w:r>
      <w:proofErr w:type="spellStart"/>
      <w:r>
        <w:t>GetByCategoryAsync</w:t>
      </w:r>
      <w:proofErr w:type="spellEnd"/>
      <w:r>
        <w:t xml:space="preserve">(int </w:t>
      </w:r>
      <w:proofErr w:type="spellStart"/>
      <w:r>
        <w:t>categoryId</w:t>
      </w:r>
      <w:proofErr w:type="spellEnd"/>
      <w:r>
        <w:t>);</w:t>
      </w:r>
      <w:r>
        <w:br/>
        <w:t xml:space="preserve">Task </w:t>
      </w:r>
      <w:proofErr w:type="spellStart"/>
      <w:r>
        <w:t>AddAsync</w:t>
      </w:r>
      <w:proofErr w:type="spellEnd"/>
      <w:r>
        <w:t>(Destination destination);</w:t>
      </w:r>
      <w:r>
        <w:br/>
      </w:r>
      <w:r>
        <w:lastRenderedPageBreak/>
        <w:t xml:space="preserve">Task </w:t>
      </w:r>
      <w:proofErr w:type="spellStart"/>
      <w:r>
        <w:t>UpdateAsync</w:t>
      </w:r>
      <w:proofErr w:type="spellEnd"/>
      <w:r>
        <w:t>(Destination destination);</w:t>
      </w:r>
      <w:r>
        <w:br/>
        <w:t xml:space="preserve">Task </w:t>
      </w:r>
      <w:proofErr w:type="spellStart"/>
      <w:r>
        <w:t>DeleteAsync</w:t>
      </w:r>
      <w:proofErr w:type="spellEnd"/>
      <w:r>
        <w:t>(int id);</w:t>
      </w:r>
    </w:p>
    <w:p w:rsidR="000876F0" w:rsidRDefault="00000000">
      <w:r>
        <w:t xml:space="preserve">Concrete </w:t>
      </w:r>
      <w:proofErr w:type="spellStart"/>
      <w:r>
        <w:t>DestinationRepository</w:t>
      </w:r>
      <w:proofErr w:type="spellEnd"/>
      <w:r>
        <w:t xml:space="preserve"> class implement interface,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(EF Core </w:t>
      </w:r>
      <w:proofErr w:type="spellStart"/>
      <w:r>
        <w:t>DbContext</w:t>
      </w:r>
      <w:proofErr w:type="spellEnd"/>
      <w:r>
        <w:t xml:space="preserve">). Methods use </w:t>
      </w:r>
      <w:proofErr w:type="spellStart"/>
      <w:r>
        <w:t>DbSet</w:t>
      </w:r>
      <w:proofErr w:type="spellEnd"/>
      <w:r>
        <w:t xml:space="preserve">&lt;destination&gt; </w:t>
      </w:r>
      <w:proofErr w:type="spellStart"/>
      <w:r>
        <w:t>để</w:t>
      </w:r>
      <w:proofErr w:type="spellEnd"/>
      <w:r>
        <w:t xml:space="preserve"> query </w:t>
      </w:r>
      <w:proofErr w:type="spellStart"/>
      <w:r>
        <w:t>và</w:t>
      </w:r>
      <w:proofErr w:type="spellEnd"/>
      <w:r>
        <w:t xml:space="preserve"> modify data. </w:t>
      </w:r>
      <w:proofErr w:type="spellStart"/>
      <w:r>
        <w:t>GetByIdWithImagesAsync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t>Include(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eager load </w:t>
      </w:r>
      <w:proofErr w:type="spellStart"/>
      <w:r>
        <w:t>DestinationImages</w:t>
      </w:r>
      <w:proofErr w:type="spellEnd"/>
      <w:r>
        <w:t>, avoiding N+1 query problems.</w:t>
      </w:r>
    </w:p>
    <w:p w:rsidR="000876F0" w:rsidRDefault="00000000"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read-only queries to improve performance. EF Core change tracking </w:t>
      </w:r>
      <w:proofErr w:type="spellStart"/>
      <w:r>
        <w:t>có</w:t>
      </w:r>
      <w:proofErr w:type="spellEnd"/>
      <w:r>
        <w:t xml:space="preserve"> overhead tracking entity states for updates. Khi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read data without modifying, </w:t>
      </w:r>
      <w:proofErr w:type="spellStart"/>
      <w:proofErr w:type="gramStart"/>
      <w:r>
        <w:t>AsNoTracking</w:t>
      </w:r>
      <w:proofErr w:type="spellEnd"/>
      <w:r>
        <w:t>(</w:t>
      </w:r>
      <w:proofErr w:type="gramEnd"/>
      <w:r>
        <w:t>) skip tracking mechanism.</w:t>
      </w:r>
    </w:p>
    <w:p w:rsidR="000876F0" w:rsidRDefault="00000000">
      <w:r>
        <w:t xml:space="preserve">Generic Repository Pattern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implement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IRepository</w:t>
      </w:r>
      <w:proofErr w:type="spellEnd"/>
      <w:r>
        <w:t xml:space="preserve">&lt;t&gt; interface defining common CRUD operations, </w:t>
      </w:r>
      <w:proofErr w:type="spellStart"/>
      <w:r>
        <w:t>và</w:t>
      </w:r>
      <w:proofErr w:type="spellEnd"/>
      <w:r>
        <w:t xml:space="preserve"> concrete </w:t>
      </w:r>
      <w:proofErr w:type="spellStart"/>
      <w:r>
        <w:t>GenericRepository</w:t>
      </w:r>
      <w:proofErr w:type="spellEnd"/>
      <w:r>
        <w:t xml:space="preserve">&lt;t&gt; class implement </w:t>
      </w:r>
      <w:proofErr w:type="spellStart"/>
      <w:r>
        <w:t>chúng</w:t>
      </w:r>
      <w:proofErr w:type="spellEnd"/>
      <w:r>
        <w:t xml:space="preserve">. Specific repositories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DestinationRepository</w:t>
      </w:r>
      <w:proofErr w:type="spellEnd"/>
      <w:r>
        <w:t xml:space="preserve"> inherit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GenericRepository</w:t>
      </w:r>
      <w:proofErr w:type="spellEnd"/>
      <w:r>
        <w:t xml:space="preserve">&lt;destination&gt; </w:t>
      </w:r>
      <w:proofErr w:type="spellStart"/>
      <w:r>
        <w:t>và</w:t>
      </w:r>
      <w:proofErr w:type="spellEnd"/>
      <w:r>
        <w:t xml:space="preserve"> add specialized methods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GetFeaturedAsync</w:t>
      </w:r>
      <w:proofErr w:type="spellEnd"/>
      <w:r>
        <w:t>(</w:t>
      </w:r>
      <w:proofErr w:type="gramEnd"/>
      <w:r>
        <w:t>).</w:t>
      </w:r>
    </w:p>
    <w:p w:rsidR="000876F0" w:rsidRDefault="00000000">
      <w:proofErr w:type="spellStart"/>
      <w:r>
        <w:t>IUnitOfWork</w:t>
      </w:r>
      <w:proofErr w:type="spellEnd"/>
      <w:r>
        <w:t xml:space="preserve"> interface coordinate repositories:</w:t>
      </w:r>
    </w:p>
    <w:p w:rsidR="000876F0" w:rsidRDefault="00000000">
      <w:pPr>
        <w:pStyle w:val="FencedCodecsharp"/>
      </w:pPr>
      <w:r>
        <w:t xml:space="preserve">public interface </w:t>
      </w:r>
      <w:proofErr w:type="spellStart"/>
      <w:proofErr w:type="gramStart"/>
      <w:r>
        <w:t>IUnitOfWork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IDisposable</w:t>
      </w:r>
      <w:proofErr w:type="spellEnd"/>
      <w:r>
        <w:t xml:space="preserve"> {</w:t>
      </w:r>
      <w:r>
        <w:br/>
        <w:t xml:space="preserve">    </w:t>
      </w:r>
      <w:proofErr w:type="spellStart"/>
      <w:r>
        <w:t>IDestinationRepository</w:t>
      </w:r>
      <w:proofErr w:type="spellEnd"/>
      <w:r>
        <w:t xml:space="preserve"> Destinations { get; }</w:t>
      </w:r>
      <w:r>
        <w:br/>
        <w:t xml:space="preserve">    </w:t>
      </w:r>
      <w:proofErr w:type="spellStart"/>
      <w:r>
        <w:t>ITourRepository</w:t>
      </w:r>
      <w:proofErr w:type="spellEnd"/>
      <w:r>
        <w:t xml:space="preserve"> Tours { get; }</w:t>
      </w:r>
      <w:r>
        <w:br/>
        <w:t xml:space="preserve">    </w:t>
      </w:r>
      <w:proofErr w:type="spellStart"/>
      <w:r>
        <w:t>IBookingRepository</w:t>
      </w:r>
      <w:proofErr w:type="spellEnd"/>
      <w:r>
        <w:t xml:space="preserve"> Bookings { get; }</w:t>
      </w:r>
      <w:r>
        <w:br/>
        <w:t xml:space="preserve">    // ... other repositories</w:t>
      </w:r>
      <w:r>
        <w:br/>
        <w:t xml:space="preserve">    Task&lt;int&gt; </w:t>
      </w:r>
      <w:proofErr w:type="spellStart"/>
      <w:r>
        <w:t>SaveChangesAsync</w:t>
      </w:r>
      <w:proofErr w:type="spellEnd"/>
      <w:r>
        <w:t>();</w:t>
      </w:r>
      <w:r>
        <w:br/>
        <w:t>}</w:t>
      </w:r>
    </w:p>
    <w:p w:rsidR="000876F0" w:rsidRDefault="00000000">
      <w:proofErr w:type="spellStart"/>
      <w:r>
        <w:t>UnitOfWork</w:t>
      </w:r>
      <w:proofErr w:type="spellEnd"/>
      <w:r>
        <w:t xml:space="preserve"> class maintain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instance </w:t>
      </w:r>
      <w:proofErr w:type="spellStart"/>
      <w:r>
        <w:t>và</w:t>
      </w:r>
      <w:proofErr w:type="spellEnd"/>
      <w:r>
        <w:t xml:space="preserve"> lazy-initialize repositories. </w:t>
      </w:r>
      <w:proofErr w:type="spellStart"/>
      <w:proofErr w:type="gramStart"/>
      <w:r>
        <w:t>SaveChangesAsync</w:t>
      </w:r>
      <w:proofErr w:type="spellEnd"/>
      <w:r>
        <w:t>(</w:t>
      </w:r>
      <w:proofErr w:type="gramEnd"/>
      <w:r>
        <w:t xml:space="preserve">) delegate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DbContext.SaveChangesAsync</w:t>
      </w:r>
      <w:proofErr w:type="spellEnd"/>
      <w:r>
        <w:t xml:space="preserve">(), ensuring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changes across repositories </w:t>
      </w:r>
      <w:proofErr w:type="spellStart"/>
      <w:r>
        <w:t>được</w:t>
      </w:r>
      <w:proofErr w:type="spellEnd"/>
      <w:r>
        <w:t xml:space="preserve"> commit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transaction.</w:t>
      </w:r>
    </w:p>
    <w:p w:rsidR="000876F0" w:rsidRDefault="00000000">
      <w:r>
        <w:t xml:space="preserve">Benefits </w:t>
      </w:r>
      <w:proofErr w:type="spellStart"/>
      <w:r>
        <w:t>của</w:t>
      </w:r>
      <w:proofErr w:type="spellEnd"/>
      <w:r>
        <w:t xml:space="preserve"> Repository </w:t>
      </w:r>
      <w:proofErr w:type="spellStart"/>
      <w:r>
        <w:t>và</w:t>
      </w:r>
      <w:proofErr w:type="spellEnd"/>
      <w:r>
        <w:t xml:space="preserve"> Unit of Work Patterns: testability (mock repositories </w:t>
      </w:r>
      <w:proofErr w:type="spellStart"/>
      <w:r>
        <w:t>trong</w:t>
      </w:r>
      <w:proofErr w:type="spellEnd"/>
      <w:r>
        <w:t xml:space="preserve"> unit tests), centralization of data access logic, loose coupling between BLL </w:t>
      </w:r>
      <w:proofErr w:type="spellStart"/>
      <w:r>
        <w:t>và</w:t>
      </w:r>
      <w:proofErr w:type="spellEnd"/>
      <w:r>
        <w:t xml:space="preserve"> specific ORM, </w:t>
      </w:r>
      <w:proofErr w:type="spellStart"/>
      <w:r>
        <w:t>và</w:t>
      </w:r>
      <w:proofErr w:type="spellEnd"/>
      <w:r>
        <w:t xml:space="preserve"> ability to switch data source without changing business logic.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2.4.5. Configuration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Dependency Injection</w:t>
      </w:r>
    </w:p>
    <w:p w:rsidR="000876F0" w:rsidRDefault="00000000">
      <w:r>
        <w:t xml:space="preserve">ASP.NET Core's built-in DI container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. Services </w:t>
      </w:r>
      <w:proofErr w:type="spellStart"/>
      <w:r>
        <w:t>được</w:t>
      </w:r>
      <w:proofErr w:type="spellEnd"/>
      <w:r>
        <w:t xml:space="preserve"> register </w:t>
      </w:r>
      <w:proofErr w:type="spellStart"/>
      <w:r>
        <w:t>với</w:t>
      </w:r>
      <w:proofErr w:type="spellEnd"/>
      <w:r>
        <w:t xml:space="preserve"> appropriate lifetimes:</w:t>
      </w:r>
    </w:p>
    <w:p w:rsidR="000876F0" w:rsidRDefault="00000000">
      <w:r>
        <w:rPr>
          <w:b/>
        </w:rPr>
        <w:t>Scoped lifetime:</w:t>
      </w:r>
      <w:r>
        <w:t xml:space="preserve"> </w:t>
      </w:r>
      <w:proofErr w:type="spellStart"/>
      <w:r>
        <w:t>Một</w:t>
      </w:r>
      <w:proofErr w:type="spellEnd"/>
      <w:r>
        <w:t xml:space="preserve"> instance per HTTP request. </w:t>
      </w:r>
      <w:proofErr w:type="spellStart"/>
      <w:r>
        <w:t>DbContext</w:t>
      </w:r>
      <w:proofErr w:type="spellEnd"/>
      <w:r>
        <w:t xml:space="preserve">, repositories, </w:t>
      </w:r>
      <w:proofErr w:type="spellStart"/>
      <w:r>
        <w:t>và</w:t>
      </w:r>
      <w:proofErr w:type="spellEnd"/>
      <w:r>
        <w:t xml:space="preserve"> business services </w:t>
      </w:r>
      <w:proofErr w:type="spellStart"/>
      <w:r>
        <w:t>đều</w:t>
      </w:r>
      <w:proofErr w:type="spellEnd"/>
      <w:r>
        <w:t xml:space="preserve"> registered </w:t>
      </w:r>
      <w:proofErr w:type="spellStart"/>
      <w:r>
        <w:t>như</w:t>
      </w:r>
      <w:proofErr w:type="spellEnd"/>
      <w:r>
        <w:t xml:space="preserve"> Scoped </w:t>
      </w:r>
      <w:proofErr w:type="spellStart"/>
      <w:r>
        <w:t>vì</w:t>
      </w:r>
      <w:proofErr w:type="spellEnd"/>
      <w:r>
        <w:t xml:space="preserve"> they should </w:t>
      </w:r>
      <w:proofErr w:type="spellStart"/>
      <w:r>
        <w:t>không</w:t>
      </w:r>
      <w:proofErr w:type="spellEnd"/>
      <w:r>
        <w:t xml:space="preserve"> shared across requests </w:t>
      </w:r>
      <w:proofErr w:type="spellStart"/>
      <w:r>
        <w:t>để</w:t>
      </w:r>
      <w:proofErr w:type="spellEnd"/>
      <w:r>
        <w:t xml:space="preserve"> avoid threading issues. </w:t>
      </w:r>
      <w:proofErr w:type="spellStart"/>
      <w:r>
        <w:t>Mỗi</w:t>
      </w:r>
      <w:proofErr w:type="spellEnd"/>
      <w:r>
        <w:t xml:space="preserve"> request get fresh </w:t>
      </w:r>
      <w:proofErr w:type="spellStart"/>
      <w:r>
        <w:t>DbContext</w:t>
      </w:r>
      <w:proofErr w:type="spellEnd"/>
      <w:r>
        <w:t xml:space="preserve"> instance </w:t>
      </w:r>
      <w:proofErr w:type="spellStart"/>
      <w:r>
        <w:t>với</w:t>
      </w:r>
      <w:proofErr w:type="spellEnd"/>
      <w:r>
        <w:t xml:space="preserve"> isolated change tracking.</w:t>
      </w:r>
    </w:p>
    <w:p w:rsidR="000876F0" w:rsidRDefault="00000000">
      <w:r>
        <w:rPr>
          <w:b/>
        </w:rPr>
        <w:t>Transient lifetime:</w:t>
      </w:r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inject.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lightweight stateless services </w:t>
      </w:r>
      <w:proofErr w:type="spellStart"/>
      <w:r>
        <w:t>có</w:t>
      </w:r>
      <w:proofErr w:type="spellEnd"/>
      <w:r>
        <w:t xml:space="preserve"> minimal overhead creating new instances.</w:t>
      </w:r>
    </w:p>
    <w:p w:rsidR="000876F0" w:rsidRDefault="00000000">
      <w:r>
        <w:rPr>
          <w:b/>
        </w:rPr>
        <w:t>Singleton lifetime:</w:t>
      </w:r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cho</w:t>
      </w:r>
      <w:proofErr w:type="spellEnd"/>
      <w:r>
        <w:t xml:space="preserve"> entire application lifetime.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expensive-to-create services </w:t>
      </w:r>
      <w:proofErr w:type="spellStart"/>
      <w:r>
        <w:t>hoặc</w:t>
      </w:r>
      <w:proofErr w:type="spellEnd"/>
      <w:r>
        <w:t xml:space="preserve"> services </w:t>
      </w:r>
      <w:proofErr w:type="spellStart"/>
      <w:r>
        <w:t>cần</w:t>
      </w:r>
      <w:proofErr w:type="spellEnd"/>
      <w:r>
        <w:t xml:space="preserve"> maintain state across requests (caching, configuration). </w:t>
      </w:r>
      <w:proofErr w:type="spellStart"/>
      <w:r>
        <w:t>Phải</w:t>
      </w:r>
      <w:proofErr w:type="spellEnd"/>
      <w:r>
        <w:t xml:space="preserve"> thread-safe </w:t>
      </w:r>
      <w:proofErr w:type="spellStart"/>
      <w:r>
        <w:t>nếu</w:t>
      </w:r>
      <w:proofErr w:type="spellEnd"/>
      <w:r>
        <w:t xml:space="preserve"> accessed by multiple requests simultaneously.</w:t>
      </w:r>
    </w:p>
    <w:p w:rsidR="000876F0" w:rsidRDefault="00000000">
      <w:r>
        <w:t xml:space="preserve">Configuration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environment-specific files (</w:t>
      </w:r>
      <w:proofErr w:type="spellStart"/>
      <w:r>
        <w:t>appsettings.Development.json</w:t>
      </w:r>
      <w:proofErr w:type="spellEnd"/>
      <w:r>
        <w:t xml:space="preserve">, </w:t>
      </w:r>
      <w:proofErr w:type="spellStart"/>
      <w:r>
        <w:t>appsettings.Production.json</w:t>
      </w:r>
      <w:proofErr w:type="spellEnd"/>
      <w:r>
        <w:t xml:space="preserve">). Connection strings, logging levels, </w:t>
      </w:r>
      <w:proofErr w:type="spellStart"/>
      <w:r>
        <w:t>và</w:t>
      </w:r>
      <w:proofErr w:type="spellEnd"/>
      <w:r>
        <w:t xml:space="preserve"> application-specific settings </w:t>
      </w:r>
      <w:proofErr w:type="spellStart"/>
      <w:r>
        <w:t>được</w:t>
      </w:r>
      <w:proofErr w:type="spellEnd"/>
      <w:r>
        <w:t xml:space="preserve"> define here. </w:t>
      </w:r>
      <w:proofErr w:type="spellStart"/>
      <w:r>
        <w:t>IConfiguration</w:t>
      </w:r>
      <w:proofErr w:type="spellEnd"/>
      <w:r>
        <w:t xml:space="preserve"> interface </w:t>
      </w:r>
      <w:proofErr w:type="spellStart"/>
      <w:r>
        <w:t>được</w:t>
      </w:r>
      <w:proofErr w:type="spellEnd"/>
      <w:r>
        <w:t xml:space="preserve"> inject </w:t>
      </w:r>
      <w:proofErr w:type="spellStart"/>
      <w:r>
        <w:t>vào</w:t>
      </w:r>
      <w:proofErr w:type="spellEnd"/>
      <w:r>
        <w:t xml:space="preserve"> services </w:t>
      </w:r>
      <w:proofErr w:type="spellStart"/>
      <w:r>
        <w:t>cần</w:t>
      </w:r>
      <w:proofErr w:type="spellEnd"/>
      <w:r>
        <w:t xml:space="preserve"> access configuration.</w:t>
      </w:r>
    </w:p>
    <w:p w:rsidR="000876F0" w:rsidRDefault="00000000">
      <w:r>
        <w:lastRenderedPageBreak/>
        <w:t xml:space="preserve">Options Pattern provide strongly-typed access </w:t>
      </w:r>
      <w:proofErr w:type="spellStart"/>
      <w:r>
        <w:t>đến</w:t>
      </w:r>
      <w:proofErr w:type="spellEnd"/>
      <w:r>
        <w:t xml:space="preserve"> configuration. Define a class like </w:t>
      </w:r>
      <w:proofErr w:type="spellStart"/>
      <w:r>
        <w:t>AppSettings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properties matching JSON structure, call </w:t>
      </w:r>
      <w:proofErr w:type="spellStart"/>
      <w:proofErr w:type="gramStart"/>
      <w:r>
        <w:t>services.Configure</w:t>
      </w:r>
      <w:proofErr w:type="spellEnd"/>
      <w:proofErr w:type="gramEnd"/>
      <w:r>
        <w:t>&lt;</w:t>
      </w:r>
      <w:proofErr w:type="spellStart"/>
      <w:r>
        <w:t>appsettings</w:t>
      </w:r>
      <w:proofErr w:type="spellEnd"/>
      <w:r>
        <w:t xml:space="preserve">&gt;()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inject </w:t>
      </w:r>
      <w:proofErr w:type="spellStart"/>
      <w:r>
        <w:t>IOptions</w:t>
      </w:r>
      <w:proofErr w:type="spellEnd"/>
      <w:r>
        <w:t>&lt;</w:t>
      </w:r>
      <w:proofErr w:type="spellStart"/>
      <w:r>
        <w:t>appsettings</w:t>
      </w:r>
      <w:proofErr w:type="spellEnd"/>
      <w:r>
        <w:t xml:space="preserve">&gt; </w:t>
      </w:r>
      <w:proofErr w:type="spellStart"/>
      <w:r>
        <w:t>vào</w:t>
      </w:r>
      <w:proofErr w:type="spellEnd"/>
      <w:r>
        <w:t xml:space="preserve"> services. Compiler type-checking ensures configuration properties spelled correctly.</w:t>
      </w:r>
    </w:p>
    <w:p w:rsidR="000876F0" w:rsidRDefault="00000000">
      <w:r>
        <w:t xml:space="preserve">Middleware pipeline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app.Use</w:t>
      </w:r>
      <w:proofErr w:type="spellEnd"/>
      <w:proofErr w:type="gramEnd"/>
      <w:r>
        <w:t xml:space="preserve">* methods. Order matters: </w:t>
      </w:r>
      <w:proofErr w:type="spellStart"/>
      <w:proofErr w:type="gramStart"/>
      <w:r>
        <w:t>UseRouting</w:t>
      </w:r>
      <w:proofErr w:type="spellEnd"/>
      <w:r>
        <w:t>(</w:t>
      </w:r>
      <w:proofErr w:type="gramEnd"/>
      <w:r>
        <w:t xml:space="preserve">) before </w:t>
      </w:r>
      <w:proofErr w:type="spellStart"/>
      <w:r>
        <w:t>UseAuthentication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UseAuthorization</w:t>
      </w:r>
      <w:proofErr w:type="spellEnd"/>
      <w:r>
        <w:t xml:space="preserve">(), </w:t>
      </w:r>
      <w:proofErr w:type="spellStart"/>
      <w:r>
        <w:t>UseStaticFiles</w:t>
      </w:r>
      <w:proofErr w:type="spellEnd"/>
      <w:r>
        <w:t xml:space="preserve">() early </w:t>
      </w:r>
      <w:proofErr w:type="spellStart"/>
      <w:r>
        <w:t>để</w:t>
      </w:r>
      <w:proofErr w:type="spellEnd"/>
      <w:r>
        <w:t xml:space="preserve"> serve files without hitting authentication, </w:t>
      </w:r>
      <w:proofErr w:type="spellStart"/>
      <w:r>
        <w:t>UseExceptionHandler</w:t>
      </w:r>
      <w:proofErr w:type="spellEnd"/>
      <w:r>
        <w:t xml:space="preserve">() first </w:t>
      </w:r>
      <w:proofErr w:type="spellStart"/>
      <w:r>
        <w:t>để</w:t>
      </w:r>
      <w:proofErr w:type="spellEnd"/>
      <w:r>
        <w:t xml:space="preserve"> catch all exceptions.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2.4.6. </w:t>
      </w:r>
      <w:proofErr w:type="spellStart"/>
      <w:r>
        <w:rPr>
          <w:b w:val="0"/>
        </w:rPr>
        <w:t>Bảo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trong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kiến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trúc</w:t>
      </w:r>
      <w:proofErr w:type="spellEnd"/>
    </w:p>
    <w:p w:rsidR="000876F0" w:rsidRDefault="00000000">
      <w:r>
        <w:t xml:space="preserve">Authentication middleware verify identity based on authentication cookie. Khi user login successfully, </w:t>
      </w:r>
      <w:proofErr w:type="spellStart"/>
      <w:r>
        <w:t>ClaimsPrincipal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created </w:t>
      </w:r>
      <w:proofErr w:type="spellStart"/>
      <w:r>
        <w:t>chứa</w:t>
      </w:r>
      <w:proofErr w:type="spellEnd"/>
      <w:r>
        <w:t xml:space="preserve"> user claims (ID, email, roles), </w:t>
      </w:r>
      <w:proofErr w:type="spellStart"/>
      <w:r>
        <w:t>và</w:t>
      </w:r>
      <w:proofErr w:type="spellEnd"/>
      <w:r>
        <w:t xml:space="preserve"> authentication cookie </w:t>
      </w:r>
      <w:proofErr w:type="spellStart"/>
      <w:r>
        <w:t>được</w:t>
      </w:r>
      <w:proofErr w:type="spellEnd"/>
      <w:r>
        <w:t xml:space="preserve"> issued. Subsequent requests automatically deserialize cookie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ClaimsPrincipal</w:t>
      </w:r>
      <w:proofErr w:type="spellEnd"/>
      <w:r>
        <w:t xml:space="preserve"> available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HttpContext.User</w:t>
      </w:r>
      <w:proofErr w:type="spellEnd"/>
      <w:r>
        <w:t>.</w:t>
      </w:r>
    </w:p>
    <w:p w:rsidR="000876F0" w:rsidRDefault="00000000">
      <w:r>
        <w:t xml:space="preserve">Authorization middleware check permissions based on roles. Authorize attribute ở page level </w:t>
      </w:r>
      <w:proofErr w:type="spellStart"/>
      <w:r>
        <w:t>hoặc</w:t>
      </w:r>
      <w:proofErr w:type="spellEnd"/>
      <w:r>
        <w:t xml:space="preserve"> method level </w:t>
      </w:r>
      <w:proofErr w:type="gramStart"/>
      <w:r>
        <w:t>specify</w:t>
      </w:r>
      <w:proofErr w:type="gramEnd"/>
      <w:r>
        <w:t xml:space="preserve"> required roles.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[</w:t>
      </w:r>
      <w:proofErr w:type="gramStart"/>
      <w:r>
        <w:t>Authorize(</w:t>
      </w:r>
      <w:proofErr w:type="gramEnd"/>
      <w:r>
        <w:t>Roles = "</w:t>
      </w:r>
      <w:proofErr w:type="spellStart"/>
      <w:r>
        <w:t>Admin,Staff</w:t>
      </w:r>
      <w:proofErr w:type="spellEnd"/>
      <w:r>
        <w:t xml:space="preserve">")] </w:t>
      </w:r>
      <w:proofErr w:type="spellStart"/>
      <w:r>
        <w:t>chỉ</w:t>
      </w:r>
      <w:proofErr w:type="spellEnd"/>
      <w:r>
        <w:t xml:space="preserve"> allow Admin </w:t>
      </w:r>
      <w:proofErr w:type="spellStart"/>
      <w:r>
        <w:t>hoặc</w:t>
      </w:r>
      <w:proofErr w:type="spellEnd"/>
      <w:r>
        <w:t xml:space="preserve"> Staff access. Authorization policy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define complex requirements combine roles, claims, </w:t>
      </w:r>
      <w:proofErr w:type="spellStart"/>
      <w:r>
        <w:t>và</w:t>
      </w:r>
      <w:proofErr w:type="spellEnd"/>
      <w:r>
        <w:t xml:space="preserve"> custom logic.</w:t>
      </w:r>
    </w:p>
    <w:p w:rsidR="000876F0" w:rsidRDefault="00000000">
      <w:r>
        <w:t xml:space="preserve">Password hashing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happen </w:t>
      </w:r>
      <w:proofErr w:type="spellStart"/>
      <w:r>
        <w:t>trong</w:t>
      </w:r>
      <w:proofErr w:type="spellEnd"/>
      <w:r>
        <w:t xml:space="preserve"> services layer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save Users. Plaintext passwords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stored </w:t>
      </w:r>
      <w:proofErr w:type="spellStart"/>
      <w:r>
        <w:t>hoặc</w:t>
      </w:r>
      <w:proofErr w:type="spellEnd"/>
      <w:r>
        <w:t xml:space="preserve"> logged. Verification during login hash submitted password </w:t>
      </w:r>
      <w:proofErr w:type="spellStart"/>
      <w:r>
        <w:t>và</w:t>
      </w:r>
      <w:proofErr w:type="spellEnd"/>
      <w:r>
        <w:t xml:space="preserve"> compare </w:t>
      </w:r>
      <w:proofErr w:type="spellStart"/>
      <w:r>
        <w:t>với</w:t>
      </w:r>
      <w:proofErr w:type="spellEnd"/>
      <w:r>
        <w:t xml:space="preserve"> stored hash, </w:t>
      </w:r>
      <w:proofErr w:type="spellStart"/>
      <w:r>
        <w:t>không</w:t>
      </w:r>
      <w:proofErr w:type="spellEnd"/>
      <w:r>
        <w:t xml:space="preserve"> reverse hash.</w:t>
      </w:r>
    </w:p>
    <w:p w:rsidR="000876F0" w:rsidRDefault="00000000">
      <w:proofErr w:type="spellStart"/>
      <w:r>
        <w:t>Antiforgery</w:t>
      </w:r>
      <w:proofErr w:type="spellEnd"/>
      <w:r>
        <w:t xml:space="preserve"> tokens generated automatically </w:t>
      </w:r>
      <w:proofErr w:type="spellStart"/>
      <w:r>
        <w:t>cho</w:t>
      </w:r>
      <w:proofErr w:type="spellEnd"/>
      <w:r>
        <w:t xml:space="preserve"> forms </w:t>
      </w:r>
      <w:proofErr w:type="spellStart"/>
      <w:r>
        <w:t>trong</w:t>
      </w:r>
      <w:proofErr w:type="spellEnd"/>
      <w:r>
        <w:t xml:space="preserve"> Razor Pages. Hidden field __</w:t>
      </w:r>
      <w:proofErr w:type="spellStart"/>
      <w:r>
        <w:t>RequestVerificationToken</w:t>
      </w:r>
      <w:proofErr w:type="spellEnd"/>
      <w:r>
        <w:t xml:space="preserve"> embedded </w:t>
      </w:r>
      <w:proofErr w:type="spellStart"/>
      <w:r>
        <w:t>trong</w:t>
      </w:r>
      <w:proofErr w:type="spellEnd"/>
      <w:r>
        <w:t xml:space="preserve"> forms, validated on POST requests. Attackers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forge valid tokens </w:t>
      </w:r>
      <w:proofErr w:type="spellStart"/>
      <w:r>
        <w:t>từ</w:t>
      </w:r>
      <w:proofErr w:type="spellEnd"/>
      <w:r>
        <w:t xml:space="preserve"> external sites.</w:t>
      </w:r>
    </w:p>
    <w:p w:rsidR="000876F0" w:rsidRDefault="00000000">
      <w:r>
        <w:t xml:space="preserve">Input validation ở multiple layers: client-side </w:t>
      </w:r>
      <w:proofErr w:type="spellStart"/>
      <w:r>
        <w:t>với</w:t>
      </w:r>
      <w:proofErr w:type="spellEnd"/>
      <w:r>
        <w:t xml:space="preserve"> HTML5 validation attributes </w:t>
      </w:r>
      <w:proofErr w:type="spellStart"/>
      <w:r>
        <w:t>và</w:t>
      </w:r>
      <w:proofErr w:type="spellEnd"/>
      <w:r>
        <w:t xml:space="preserve"> JavaScript, model-level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DataAnnotations</w:t>
      </w:r>
      <w:proofErr w:type="spellEnd"/>
      <w:r>
        <w:t xml:space="preserve">, service-level </w:t>
      </w:r>
      <w:proofErr w:type="spellStart"/>
      <w:r>
        <w:t>với</w:t>
      </w:r>
      <w:proofErr w:type="spellEnd"/>
      <w:r>
        <w:t xml:space="preserve"> business rule checks. Never trust client-side validation alone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bypassed.</w:t>
      </w:r>
    </w:p>
    <w:p w:rsidR="000876F0" w:rsidRDefault="00000000">
      <w:r>
        <w:t xml:space="preserve">Logging </w:t>
      </w:r>
      <w:proofErr w:type="spellStart"/>
      <w:r>
        <w:t>và</w:t>
      </w:r>
      <w:proofErr w:type="spellEnd"/>
      <w:r>
        <w:t xml:space="preserve"> auditing track important events </w:t>
      </w:r>
      <w:proofErr w:type="spellStart"/>
      <w:r>
        <w:t>như</w:t>
      </w:r>
      <w:proofErr w:type="spellEnd"/>
      <w:r>
        <w:t xml:space="preserve"> login attempts, booking creations, payment processing, admin actions. Sensitive data (passwords, full credit card numbers) </w:t>
      </w:r>
      <w:proofErr w:type="spellStart"/>
      <w:r>
        <w:t>không</w:t>
      </w:r>
      <w:proofErr w:type="spellEnd"/>
      <w:r>
        <w:t xml:space="preserve"> log. Audit logs help detect suspicious activities </w:t>
      </w:r>
      <w:proofErr w:type="spellStart"/>
      <w:r>
        <w:t>và</w:t>
      </w:r>
      <w:proofErr w:type="spellEnd"/>
      <w:r>
        <w:t xml:space="preserve"> troubleshoot issues.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2.9: Security architecture diagram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authentication/authorization flow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multiple validation layers]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2.5.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chương</w:t>
      </w:r>
      <w:proofErr w:type="spellEnd"/>
    </w:p>
    <w:p w:rsidR="000876F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actor (Guest, Customer, Staff, Admin), </w:t>
      </w:r>
      <w:proofErr w:type="spellStart"/>
      <w:r>
        <w:t>mỗi</w:t>
      </w:r>
      <w:proofErr w:type="spellEnd"/>
      <w:r>
        <w:t xml:space="preserve"> role </w:t>
      </w:r>
      <w:proofErr w:type="spellStart"/>
      <w:r>
        <w:t>có</w:t>
      </w:r>
      <w:proofErr w:type="spellEnd"/>
      <w:r>
        <w:t xml:space="preserve"> permissions </w:t>
      </w:r>
      <w:proofErr w:type="spellStart"/>
      <w:r>
        <w:t>và</w:t>
      </w:r>
      <w:proofErr w:type="spellEnd"/>
      <w:r>
        <w:t xml:space="preserve"> responsibilities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:rsidR="000876F0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 tables cover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domain entities </w:t>
      </w:r>
      <w:proofErr w:type="spellStart"/>
      <w:r>
        <w:t>và</w:t>
      </w:r>
      <w:proofErr w:type="spellEnd"/>
      <w:r>
        <w:t xml:space="preserve"> relationships. Schema </w:t>
      </w:r>
      <w:proofErr w:type="spellStart"/>
      <w:r>
        <w:t>được</w:t>
      </w:r>
      <w:proofErr w:type="spellEnd"/>
      <w:r>
        <w:t xml:space="preserve"> normalize appropriately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denormalization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ý (</w:t>
      </w:r>
      <w:proofErr w:type="spellStart"/>
      <w:r>
        <w:t>AverageRating</w:t>
      </w:r>
      <w:proofErr w:type="spellEnd"/>
      <w:r>
        <w:t xml:space="preserve">, snapshot fields) </w:t>
      </w:r>
      <w:proofErr w:type="spellStart"/>
      <w:r>
        <w:t>cho</w:t>
      </w:r>
      <w:proofErr w:type="spellEnd"/>
      <w:r>
        <w:t xml:space="preserve"> performance. Foreign keys </w:t>
      </w:r>
      <w:proofErr w:type="spellStart"/>
      <w:r>
        <w:t>và</w:t>
      </w:r>
      <w:proofErr w:type="spellEnd"/>
      <w:r>
        <w:t xml:space="preserve"> constraints ensure data integrity.</w:t>
      </w:r>
    </w:p>
    <w:p w:rsidR="000876F0" w:rsidRDefault="00000000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layered pattern </w:t>
      </w:r>
      <w:proofErr w:type="spellStart"/>
      <w:r>
        <w:t>với</w:t>
      </w:r>
      <w:proofErr w:type="spellEnd"/>
      <w:r>
        <w:t xml:space="preserve"> clear separation of concerns. Presentation Layer handle user interactions, BLL </w:t>
      </w:r>
      <w:proofErr w:type="spellStart"/>
      <w:r>
        <w:t>chứa</w:t>
      </w:r>
      <w:proofErr w:type="spellEnd"/>
      <w:r>
        <w:t xml:space="preserve"> business logic, DAL abstract data access, </w:t>
      </w:r>
      <w:proofErr w:type="spellStart"/>
      <w:r>
        <w:t>và</w:t>
      </w:r>
      <w:proofErr w:type="spellEnd"/>
      <w:r>
        <w:t xml:space="preserve"> Database Layer store persistent data. Design patterns </w:t>
      </w:r>
      <w:proofErr w:type="spellStart"/>
      <w:r>
        <w:t>như</w:t>
      </w:r>
      <w:proofErr w:type="spellEnd"/>
      <w:r>
        <w:t xml:space="preserve"> Repository, Unit of Work, </w:t>
      </w:r>
      <w:proofErr w:type="spellStart"/>
      <w:r>
        <w:t>và</w:t>
      </w:r>
      <w:proofErr w:type="spellEnd"/>
      <w:r>
        <w:t xml:space="preserve"> Dependency Injection promote code quality </w:t>
      </w:r>
      <w:proofErr w:type="spellStart"/>
      <w:r>
        <w:t>và</w:t>
      </w:r>
      <w:proofErr w:type="spellEnd"/>
      <w:r>
        <w:t xml:space="preserve"> testability.</w:t>
      </w:r>
    </w:p>
    <w:p w:rsidR="000876F0" w:rsidRDefault="00000000">
      <w:r>
        <w:lastRenderedPageBreak/>
        <w:t xml:space="preserve">Security </w:t>
      </w:r>
      <w:proofErr w:type="spellStart"/>
      <w:r>
        <w:t>được</w:t>
      </w:r>
      <w:proofErr w:type="spellEnd"/>
      <w:r>
        <w:t xml:space="preserve"> integrated throughout architecture </w:t>
      </w:r>
      <w:proofErr w:type="spellStart"/>
      <w:r>
        <w:t>với</w:t>
      </w:r>
      <w:proofErr w:type="spellEnd"/>
      <w:r>
        <w:t xml:space="preserve"> authentication, authorization, password hashing, CSRF protection, </w:t>
      </w:r>
      <w:proofErr w:type="spellStart"/>
      <w:r>
        <w:t>và</w:t>
      </w:r>
      <w:proofErr w:type="spellEnd"/>
      <w:r>
        <w:t xml:space="preserve"> input validation ở multiple layers. Configuration management </w:t>
      </w:r>
      <w:proofErr w:type="spellStart"/>
      <w:r>
        <w:t>và</w:t>
      </w:r>
      <w:proofErr w:type="spellEnd"/>
      <w:r>
        <w:t xml:space="preserve"> dependency injection make system flexible </w:t>
      </w:r>
      <w:proofErr w:type="spellStart"/>
      <w:r>
        <w:t>và</w:t>
      </w:r>
      <w:proofErr w:type="spellEnd"/>
      <w:r>
        <w:t xml:space="preserve"> maintainable.</w:t>
      </w:r>
    </w:p>
    <w:p w:rsidR="000876F0" w:rsidRDefault="00000000">
      <w:proofErr w:type="spellStart"/>
      <w:r>
        <w:t>Chương</w:t>
      </w:r>
      <w:proofErr w:type="spellEnd"/>
      <w:r>
        <w:t xml:space="preserve"> 3 </w:t>
      </w:r>
      <w:proofErr w:type="spellStart"/>
      <w:r>
        <w:t>sẽ</w:t>
      </w:r>
      <w:proofErr w:type="spellEnd"/>
      <w:r>
        <w:t xml:space="preserve"> present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implement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demonstrate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screenshots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testing procedures.</w:t>
      </w:r>
    </w:p>
    <w:p w:rsidR="000876F0" w:rsidRDefault="00DF5B89">
      <w:r>
        <w:rPr>
          <w:noProof/>
        </w:rPr>
        <w:pict>
          <v:rect id="_x0000_i1028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t>CHƯƠNG 3: KẾT QUẢ TRIỂN KHAI</w:t>
      </w:r>
    </w:p>
    <w:p w:rsidR="000876F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2.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implement </w:t>
      </w:r>
      <w:proofErr w:type="spellStart"/>
      <w:r>
        <w:t>với</w:t>
      </w:r>
      <w:proofErr w:type="spellEnd"/>
      <w:r>
        <w:t xml:space="preserve"> workflow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screenshots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3.1. </w:t>
      </w:r>
      <w:proofErr w:type="spellStart"/>
      <w:r>
        <w:rPr>
          <w:b w:val="0"/>
          <w:i w:val="0"/>
        </w:rPr>
        <w:t>Môi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trường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triển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khai</w:t>
      </w:r>
      <w:proofErr w:type="spellEnd"/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Windows/macOS </w:t>
      </w:r>
      <w:proofErr w:type="spellStart"/>
      <w:r>
        <w:t>với</w:t>
      </w:r>
      <w:proofErr w:type="spellEnd"/>
      <w:r>
        <w:t xml:space="preserve"> JetBrains Rider IDE, .NET SDK 9.0, PostgreSQL 16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container. Database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EF Core Migrations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14 tables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Seed data bao </w:t>
      </w:r>
      <w:proofErr w:type="spellStart"/>
      <w:r>
        <w:t>gồm</w:t>
      </w:r>
      <w:proofErr w:type="spellEnd"/>
      <w:r>
        <w:t xml:space="preserve"> admin account, categories,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destinations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migration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3.1: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project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Solution Explorer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folders: Pages (Admin, Auth, Destinations, Shared), Data (Models, </w:t>
      </w:r>
      <w:proofErr w:type="spellStart"/>
      <w:r>
        <w:rPr>
          <w:b/>
        </w:rPr>
        <w:t>DbContext</w:t>
      </w:r>
      <w:proofErr w:type="spellEnd"/>
      <w:r>
        <w:rPr>
          <w:b/>
        </w:rPr>
        <w:t xml:space="preserve">), Services, </w:t>
      </w:r>
      <w:proofErr w:type="spellStart"/>
      <w:r>
        <w:rPr>
          <w:b/>
        </w:rPr>
        <w:t>wwwroot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js</w:t>
      </w:r>
      <w:proofErr w:type="spellEnd"/>
      <w:r>
        <w:rPr>
          <w:b/>
        </w:rPr>
        <w:t>, images)]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3.2: PostgreSQL database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pgAdmin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14 tables: Users, Roles, </w:t>
      </w:r>
      <w:proofErr w:type="spellStart"/>
      <w:r>
        <w:rPr>
          <w:b/>
        </w:rPr>
        <w:t>UserRoles</w:t>
      </w:r>
      <w:proofErr w:type="spellEnd"/>
      <w:r>
        <w:rPr>
          <w:b/>
        </w:rPr>
        <w:t xml:space="preserve">, Categories, Destinations, </w:t>
      </w:r>
      <w:proofErr w:type="spellStart"/>
      <w:r>
        <w:rPr>
          <w:b/>
        </w:rPr>
        <w:t>DestinationImages</w:t>
      </w:r>
      <w:proofErr w:type="spellEnd"/>
      <w:r>
        <w:rPr>
          <w:b/>
        </w:rPr>
        <w:t xml:space="preserve">, Tours, </w:t>
      </w:r>
      <w:proofErr w:type="spellStart"/>
      <w:r>
        <w:rPr>
          <w:b/>
        </w:rPr>
        <w:t>TourDestinations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TourSchedules</w:t>
      </w:r>
      <w:proofErr w:type="spellEnd"/>
      <w:r>
        <w:rPr>
          <w:b/>
        </w:rPr>
        <w:t>, Bookings, Payments, Reviews, Accommodations, Restaurants]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3.2.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người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dùng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chung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3.2.1. Trang </w:t>
      </w:r>
      <w:proofErr w:type="spellStart"/>
      <w:r>
        <w:rPr>
          <w:b w:val="0"/>
        </w:rPr>
        <w:t>chủ</w:t>
      </w:r>
      <w:proofErr w:type="spellEnd"/>
      <w:r>
        <w:rPr>
          <w:b w:val="0"/>
        </w:rPr>
        <w:t xml:space="preserve"> (Homepage)</w:t>
      </w:r>
    </w:p>
    <w:p w:rsidR="000876F0" w:rsidRDefault="00000000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Hero section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viewport </w:t>
      </w:r>
      <w:proofErr w:type="spellStart"/>
      <w:r>
        <w:t>với</w:t>
      </w:r>
      <w:proofErr w:type="spellEnd"/>
      <w:r>
        <w:t xml:space="preserve"> background image Ba </w:t>
      </w:r>
      <w:proofErr w:type="spellStart"/>
      <w:r>
        <w:t>Đồng</w:t>
      </w:r>
      <w:proofErr w:type="spellEnd"/>
      <w:r>
        <w:t>, heading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", subtitle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search bar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destinations.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3.3: Hero section full-width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background image, heading overlay, search bar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icon search, navigation bar ở top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logo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menu items (Trang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>)]</w:t>
      </w:r>
    </w:p>
    <w:p w:rsidR="000876F0" w:rsidRDefault="00000000"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hero </w:t>
      </w:r>
      <w:proofErr w:type="spellStart"/>
      <w:r>
        <w:t>là</w:t>
      </w:r>
      <w:proofErr w:type="spellEnd"/>
      <w:r>
        <w:t xml:space="preserve"> services section </w:t>
      </w:r>
      <w:proofErr w:type="spellStart"/>
      <w:r>
        <w:t>với</w:t>
      </w:r>
      <w:proofErr w:type="spellEnd"/>
      <w:r>
        <w:t xml:space="preserve"> 4 icons: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Tours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 Section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featured destinations </w:t>
      </w:r>
      <w:proofErr w:type="spellStart"/>
      <w:r>
        <w:t>trong</w:t>
      </w:r>
      <w:proofErr w:type="spellEnd"/>
      <w:r>
        <w:t xml:space="preserve"> grid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destination cards </w:t>
      </w:r>
      <w:proofErr w:type="spellStart"/>
      <w:r>
        <w:t>có</w:t>
      </w:r>
      <w:proofErr w:type="spellEnd"/>
      <w:r>
        <w:t xml:space="preserve"> image, category badge, </w:t>
      </w:r>
      <w:proofErr w:type="spellStart"/>
      <w:r>
        <w:t>tên</w:t>
      </w:r>
      <w:proofErr w:type="spellEnd"/>
      <w:r>
        <w:t xml:space="preserve">, location, rating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3.4: Featured Destinations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3 destination cards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row,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card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: image 250px height, badge </w:t>
      </w:r>
      <w:proofErr w:type="spellStart"/>
      <w:r>
        <w:rPr>
          <w:b/>
        </w:rPr>
        <w:t>góc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",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destination bold, location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icon pin, rating stars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nút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>"]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3.2.2. </w:t>
      </w:r>
      <w:proofErr w:type="spellStart"/>
      <w:r>
        <w:rPr>
          <w:b w:val="0"/>
        </w:rPr>
        <w:t>Danh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sách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Trang Destinations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destinations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Top </w:t>
      </w:r>
      <w:proofErr w:type="spellStart"/>
      <w:r>
        <w:t>của</w:t>
      </w:r>
      <w:proofErr w:type="spellEnd"/>
      <w:r>
        <w:t xml:space="preserve"> page </w:t>
      </w:r>
      <w:proofErr w:type="spellStart"/>
      <w:r>
        <w:t>có</w:t>
      </w:r>
      <w:proofErr w:type="spellEnd"/>
      <w:r>
        <w:t xml:space="preserve"> heading "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"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search box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Grid destinations </w:t>
      </w:r>
      <w:proofErr w:type="spellStart"/>
      <w:r>
        <w:t>xếp</w:t>
      </w:r>
      <w:proofErr w:type="spellEnd"/>
      <w:r>
        <w:t xml:space="preserve"> 3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layout responsive. </w:t>
      </w:r>
      <w:proofErr w:type="spellStart"/>
      <w:r>
        <w:t>Mỗi</w:t>
      </w:r>
      <w:proofErr w:type="spellEnd"/>
      <w:r>
        <w:t xml:space="preserve"> destination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main image, </w:t>
      </w:r>
      <w:proofErr w:type="spellStart"/>
      <w:r>
        <w:t>tên</w:t>
      </w:r>
      <w:proofErr w:type="spellEnd"/>
      <w:r>
        <w:t xml:space="preserve">, location, short description, rating </w:t>
      </w:r>
      <w:proofErr w:type="spellStart"/>
      <w:r>
        <w:t>và</w:t>
      </w:r>
      <w:proofErr w:type="spellEnd"/>
      <w:r>
        <w:t xml:space="preserve"> action button.</w:t>
      </w:r>
    </w:p>
    <w:p w:rsidR="000876F0" w:rsidRDefault="00000000">
      <w:r>
        <w:rPr>
          <w:b/>
        </w:rPr>
        <w:lastRenderedPageBreak/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3.5: Destinations Index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search bar ở top-right, grid 3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 destinations,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card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đủ</w:t>
      </w:r>
      <w:proofErr w:type="spellEnd"/>
      <w:r>
        <w:rPr>
          <w:b/>
        </w:rPr>
        <w:t xml:space="preserve"> info, pagination ở bottom 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 xml:space="preserve"> 12 items]</w:t>
      </w:r>
    </w:p>
    <w:p w:rsidR="000876F0" w:rsidRDefault="00000000">
      <w:r>
        <w:t xml:space="preserve">Khi search </w:t>
      </w:r>
      <w:proofErr w:type="spellStart"/>
      <w:r>
        <w:t>với</w:t>
      </w:r>
      <w:proofErr w:type="spellEnd"/>
      <w:r>
        <w:t xml:space="preserve"> keyword, alert box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grid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{keyword}". Results </w:t>
      </w:r>
      <w:proofErr w:type="spellStart"/>
      <w:r>
        <w:t>được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description </w:t>
      </w:r>
      <w:proofErr w:type="spellStart"/>
      <w:r>
        <w:t>chứa</w:t>
      </w:r>
      <w:proofErr w:type="spellEnd"/>
      <w:r>
        <w:t xml:space="preserve"> keyword.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3.6: Search results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alert info box "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</w:t>
      </w:r>
      <w:proofErr w:type="spellEnd"/>
      <w:r>
        <w:rPr>
          <w:b/>
        </w:rPr>
        <w:t xml:space="preserve">", grid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matching destinations]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3.2.3. Chi </w:t>
      </w:r>
      <w:proofErr w:type="spellStart"/>
      <w:r>
        <w:rPr>
          <w:b w:val="0"/>
        </w:rPr>
        <w:t>tiết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Details page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destination card. Breadcrumb navigation ở top: Trang </w:t>
      </w:r>
      <w:proofErr w:type="spellStart"/>
      <w:r>
        <w:t>chủ</w:t>
      </w:r>
      <w:proofErr w:type="spellEnd"/>
      <w:r>
        <w:t xml:space="preserve"> &gt;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&gt; {</w:t>
      </w:r>
      <w:proofErr w:type="spellStart"/>
      <w:r>
        <w:t>Tên</w:t>
      </w:r>
      <w:proofErr w:type="spellEnd"/>
      <w:r>
        <w:t xml:space="preserve"> destination}. Main content </w:t>
      </w:r>
      <w:proofErr w:type="spellStart"/>
      <w:r>
        <w:t>trong</w:t>
      </w:r>
      <w:proofErr w:type="spellEnd"/>
      <w:r>
        <w:t xml:space="preserve"> card </w:t>
      </w:r>
      <w:proofErr w:type="spellStart"/>
      <w:r>
        <w:t>có</w:t>
      </w:r>
      <w:proofErr w:type="spellEnd"/>
      <w:r>
        <w:t xml:space="preserve"> main image large (400px height), </w:t>
      </w:r>
      <w:proofErr w:type="spellStart"/>
      <w:r>
        <w:t>tên</w:t>
      </w:r>
      <w:proofErr w:type="spellEnd"/>
      <w:r>
        <w:t xml:space="preserve"> destination h1, location </w:t>
      </w:r>
      <w:proofErr w:type="spellStart"/>
      <w:r>
        <w:t>với</w:t>
      </w:r>
      <w:proofErr w:type="spellEnd"/>
      <w:r>
        <w:t xml:space="preserve"> icon, rating </w:t>
      </w:r>
      <w:proofErr w:type="spellStart"/>
      <w:r>
        <w:t>với</w:t>
      </w:r>
      <w:proofErr w:type="spellEnd"/>
      <w:r>
        <w:t xml:space="preserve"> stars </w:t>
      </w:r>
      <w:proofErr w:type="spellStart"/>
      <w:r>
        <w:t>và</w:t>
      </w:r>
      <w:proofErr w:type="spellEnd"/>
      <w:r>
        <w:t xml:space="preserve"> view count.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3.7: Destination Details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main image full-width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card, breadcrumb navigation ở top,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, location, rating 4.5/5, view count 120, badge "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" </w:t>
      </w:r>
      <w:proofErr w:type="spellStart"/>
      <w:r>
        <w:rPr>
          <w:b/>
        </w:rPr>
        <w:t>nếu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IsFeatured</w:t>
      </w:r>
      <w:proofErr w:type="spellEnd"/>
      <w:r>
        <w:rPr>
          <w:b/>
        </w:rPr>
        <w:t>=true]</w:t>
      </w:r>
    </w:p>
    <w:p w:rsidR="000876F0" w:rsidRDefault="00000000"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description section </w:t>
      </w:r>
      <w:proofErr w:type="spellStart"/>
      <w:r>
        <w:t>với</w:t>
      </w:r>
      <w:proofErr w:type="spellEnd"/>
      <w:r>
        <w:t xml:space="preserve"> full text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multiple images, gallery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thumbnails </w:t>
      </w:r>
      <w:proofErr w:type="spellStart"/>
      <w:r>
        <w:t>trong</w:t>
      </w:r>
      <w:proofErr w:type="spellEnd"/>
      <w:r>
        <w:t xml:space="preserve"> grid 3 </w:t>
      </w:r>
      <w:proofErr w:type="spellStart"/>
      <w:r>
        <w:t>cột</w:t>
      </w:r>
      <w:proofErr w:type="spellEnd"/>
      <w:r>
        <w:t xml:space="preserve">, 2 rows (6 images). Reviews section ở bottom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existing reviews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review </w:t>
      </w:r>
      <w:proofErr w:type="spellStart"/>
      <w:r>
        <w:t>có</w:t>
      </w:r>
      <w:proofErr w:type="spellEnd"/>
      <w:r>
        <w:t xml:space="preserve"> reviewer name, date, stars </w:t>
      </w:r>
      <w:proofErr w:type="spellStart"/>
      <w:r>
        <w:t>và</w:t>
      </w:r>
      <w:proofErr w:type="spellEnd"/>
      <w:r>
        <w:t xml:space="preserve"> comment.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3.8: Description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paragraphs, gallery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6 thumbnails grid (3 cols x 2 rows),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thumbnail 200px height, rounded corners]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3.9: Reviews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2-3 review items,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item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: avatar placeholder circle, reviewer name bold, date text-muted, 5 stars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fill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rating, comment text]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3.3.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  <w:r>
        <w:rPr>
          <w:b w:val="0"/>
          <w:i w:val="0"/>
        </w:rPr>
        <w:t xml:space="preserve"> authentication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3.3.1. </w:t>
      </w:r>
      <w:proofErr w:type="spellStart"/>
      <w:r>
        <w:rPr>
          <w:b w:val="0"/>
        </w:rPr>
        <w:t>Đăng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tài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khoản</w:t>
      </w:r>
      <w:proofErr w:type="spellEnd"/>
    </w:p>
    <w:p w:rsidR="000876F0" w:rsidRDefault="00000000">
      <w:r>
        <w:t xml:space="preserve">Register page centered </w:t>
      </w:r>
      <w:proofErr w:type="spellStart"/>
      <w:r>
        <w:t>với</w:t>
      </w:r>
      <w:proofErr w:type="spellEnd"/>
      <w:r>
        <w:t xml:space="preserve"> form card </w:t>
      </w:r>
      <w:proofErr w:type="spellStart"/>
      <w:r>
        <w:t>có</w:t>
      </w:r>
      <w:proofErr w:type="spellEnd"/>
      <w:r>
        <w:t xml:space="preserve"> heading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icon user-plus. Form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fields: Full Name, Email, Phone Number (optional), Password, Confirm Password. </w:t>
      </w:r>
      <w:proofErr w:type="spellStart"/>
      <w:r>
        <w:t>Mỗi</w:t>
      </w:r>
      <w:proofErr w:type="spellEnd"/>
      <w:r>
        <w:t xml:space="preserve"> field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floating labels </w:t>
      </w:r>
      <w:proofErr w:type="spellStart"/>
      <w:r>
        <w:t>với</w:t>
      </w:r>
      <w:proofErr w:type="spellEnd"/>
      <w:r>
        <w:t xml:space="preserve"> icons. Submit button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ở bottom, footer </w:t>
      </w:r>
      <w:proofErr w:type="spellStart"/>
      <w:r>
        <w:t>có</w:t>
      </w:r>
      <w:proofErr w:type="spellEnd"/>
      <w:r>
        <w:t xml:space="preserve"> link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3.10: Register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centered form card (~500px width), fields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floating labels, icons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trái</w:t>
      </w:r>
      <w:proofErr w:type="spellEnd"/>
      <w:r>
        <w:rPr>
          <w:b/>
        </w:rPr>
        <w:t xml:space="preserve"> (user, envelope, phone, lock), submit button full-width primary, footer links]</w:t>
      </w:r>
    </w:p>
    <w:p w:rsidR="000876F0" w:rsidRDefault="00000000">
      <w:r>
        <w:t xml:space="preserve">Khi validation fail (password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), error messages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corresponding fields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. Alert box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top </w:t>
      </w:r>
      <w:proofErr w:type="spellStart"/>
      <w:r>
        <w:t>của</w:t>
      </w:r>
      <w:proofErr w:type="spellEnd"/>
      <w:r>
        <w:t xml:space="preserve"> form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model-level errors.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3.11: Register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validation errors: Confirm Password field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border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error text "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khớp</w:t>
      </w:r>
      <w:proofErr w:type="spellEnd"/>
      <w:r>
        <w:rPr>
          <w:b/>
        </w:rPr>
        <w:t xml:space="preserve">"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>]</w:t>
      </w:r>
    </w:p>
    <w:p w:rsidR="000876F0" w:rsidRDefault="00000000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homepage </w:t>
      </w:r>
      <w:proofErr w:type="spellStart"/>
      <w:r>
        <w:t>với</w:t>
      </w:r>
      <w:proofErr w:type="spellEnd"/>
      <w:r>
        <w:t xml:space="preserve"> user </w:t>
      </w:r>
      <w:proofErr w:type="spellStart"/>
      <w:r>
        <w:t>đã</w:t>
      </w:r>
      <w:proofErr w:type="spellEnd"/>
      <w:r>
        <w:t xml:space="preserve"> logged in. Navbar update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user name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 buttons.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3.12: Homepage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register success, navbar right side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user dropdown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avatar circle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name "</w:t>
      </w:r>
      <w:proofErr w:type="spellStart"/>
      <w:r>
        <w:rPr>
          <w:b/>
        </w:rPr>
        <w:t>Nguyễn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Văn</w:t>
      </w:r>
      <w:proofErr w:type="spellEnd"/>
      <w:r>
        <w:rPr>
          <w:b/>
        </w:rPr>
        <w:t xml:space="preserve"> A", dropdown menu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items "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>", "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Tour", divider, "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>"]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lastRenderedPageBreak/>
        <w:t xml:space="preserve">3.3.2. </w:t>
      </w:r>
      <w:proofErr w:type="spellStart"/>
      <w:r>
        <w:rPr>
          <w:b w:val="0"/>
        </w:rPr>
        <w:t>Đăng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nhập</w:t>
      </w:r>
      <w:proofErr w:type="spellEnd"/>
    </w:p>
    <w:p w:rsidR="000876F0" w:rsidRDefault="00000000">
      <w:r>
        <w:t xml:space="preserve">Login page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layout </w:t>
      </w:r>
      <w:proofErr w:type="spellStart"/>
      <w:r>
        <w:t>với</w:t>
      </w:r>
      <w:proofErr w:type="spellEnd"/>
      <w:r>
        <w:t xml:space="preserve"> Register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fields: Email </w:t>
      </w:r>
      <w:proofErr w:type="spellStart"/>
      <w:r>
        <w:t>và</w:t>
      </w:r>
      <w:proofErr w:type="spellEnd"/>
      <w:r>
        <w:t xml:space="preserve"> Password. </w:t>
      </w:r>
      <w:proofErr w:type="spellStart"/>
      <w:r>
        <w:t>Có</w:t>
      </w:r>
      <w:proofErr w:type="spellEnd"/>
      <w:r>
        <w:t xml:space="preserve"> checkbox "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link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?"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Footer </w:t>
      </w:r>
      <w:proofErr w:type="spellStart"/>
      <w:r>
        <w:t>có</w:t>
      </w:r>
      <w:proofErr w:type="spellEnd"/>
      <w:r>
        <w:t xml:space="preserve"> link </w:t>
      </w:r>
      <w:proofErr w:type="spellStart"/>
      <w:r>
        <w:t>đến</w:t>
      </w:r>
      <w:proofErr w:type="spellEnd"/>
      <w:r>
        <w:t xml:space="preserve"> register page.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3.13: Login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form card centered, 2 fields (Email, Password), checkbox Remember Me, link "</w:t>
      </w:r>
      <w:proofErr w:type="spellStart"/>
      <w:r>
        <w:rPr>
          <w:b/>
        </w:rPr>
        <w:t>Quên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>?", submit button, footer link "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ngay</w:t>
      </w:r>
      <w:proofErr w:type="spellEnd"/>
      <w:r>
        <w:rPr>
          <w:b/>
        </w:rPr>
        <w:t>"]</w:t>
      </w:r>
    </w:p>
    <w:p w:rsidR="000876F0" w:rsidRDefault="00000000">
      <w:r>
        <w:t xml:space="preserve">Login failed </w:t>
      </w:r>
      <w:proofErr w:type="spellStart"/>
      <w:r>
        <w:t>với</w:t>
      </w:r>
      <w:proofErr w:type="spellEnd"/>
      <w:r>
        <w:t xml:space="preserve"> wrong credentials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alert danger ở top form: "Email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warning.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3.14: Login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alert danger box ở top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nhạt</w:t>
      </w:r>
      <w:proofErr w:type="spellEnd"/>
      <w:r>
        <w:rPr>
          <w:b/>
        </w:rPr>
        <w:t xml:space="preserve">, text "Email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đúng</w:t>
      </w:r>
      <w:proofErr w:type="spellEnd"/>
      <w:r>
        <w:rPr>
          <w:b/>
        </w:rPr>
        <w:t>", icon exclamation-circle]</w:t>
      </w:r>
    </w:p>
    <w:p w:rsidR="000876F0" w:rsidRDefault="00000000">
      <w:r>
        <w:t xml:space="preserve">Login success </w:t>
      </w:r>
      <w:proofErr w:type="spellStart"/>
      <w:r>
        <w:t>với</w:t>
      </w:r>
      <w:proofErr w:type="spellEnd"/>
      <w:r>
        <w:t xml:space="preserve"> Admin role redirect </w:t>
      </w:r>
      <w:proofErr w:type="spellStart"/>
      <w:r>
        <w:t>đến</w:t>
      </w:r>
      <w:proofErr w:type="spellEnd"/>
      <w:r>
        <w:t xml:space="preserve"> Admin Dashboard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homepage. Navbar </w:t>
      </w:r>
      <w:proofErr w:type="spellStart"/>
      <w:r>
        <w:t>và</w:t>
      </w:r>
      <w:proofErr w:type="spellEnd"/>
      <w:r>
        <w:t xml:space="preserve"> layout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interface.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3.15: Admin Dashboard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login, sidebar menu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logo top, menu items (Dashboard active, Destinations, Tours, Users, Settings), main content area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chiếm</w:t>
      </w:r>
      <w:proofErr w:type="spellEnd"/>
      <w:r>
        <w:rPr>
          <w:b/>
        </w:rPr>
        <w:t xml:space="preserve"> 80% width]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3.4.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  <w:r>
        <w:rPr>
          <w:b w:val="0"/>
          <w:i w:val="0"/>
        </w:rPr>
        <w:t xml:space="preserve"> Admin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3.4.1. Admin Dashboard</w:t>
      </w:r>
    </w:p>
    <w:p w:rsidR="000876F0" w:rsidRDefault="00000000">
      <w:r>
        <w:t xml:space="preserve">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overview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Top section </w:t>
      </w:r>
      <w:proofErr w:type="spellStart"/>
      <w:r>
        <w:t>có</w:t>
      </w:r>
      <w:proofErr w:type="spellEnd"/>
      <w:r>
        <w:t xml:space="preserve"> 4 statistic cards </w:t>
      </w:r>
      <w:proofErr w:type="spellStart"/>
      <w:r>
        <w:t>trong</w:t>
      </w:r>
      <w:proofErr w:type="spellEnd"/>
      <w:r>
        <w:t xml:space="preserve"> row: Total Destinations, Total Tours, Total Users, Total Bookings.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có</w:t>
      </w:r>
      <w:proofErr w:type="spellEnd"/>
      <w:r>
        <w:t xml:space="preserve"> icon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bold, label description.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3.16: Dashboard statistic cards grid 4 </w:t>
      </w:r>
      <w:proofErr w:type="spellStart"/>
      <w:r>
        <w:rPr>
          <w:b/>
        </w:rPr>
        <w:t>cột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card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: icon 3x size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primary (map-marked-alt, route, users, bookmark),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h3 (10, 5, 25, 8), label text-muted]</w:t>
      </w:r>
    </w:p>
    <w:p w:rsidR="000876F0" w:rsidRDefault="00000000"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 sections side-by-side: "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" table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"Tours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" table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có</w:t>
      </w:r>
      <w:proofErr w:type="spellEnd"/>
      <w:r>
        <w:t xml:space="preserve"> heading </w:t>
      </w:r>
      <w:proofErr w:type="spellStart"/>
      <w:r>
        <w:t>và</w:t>
      </w:r>
      <w:proofErr w:type="spellEnd"/>
      <w:r>
        <w:t xml:space="preserve"> link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". Tables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top 5 items </w:t>
      </w:r>
      <w:proofErr w:type="spellStart"/>
      <w:r>
        <w:t>với</w:t>
      </w:r>
      <w:proofErr w:type="spellEnd"/>
      <w:r>
        <w:t xml:space="preserve"> basic info.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3.17: Dashboard bottom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2 tables (50% width each): Featured Destinations table (columns: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Popular Tours table (columns: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)]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3.4.2.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Admin Destinations Index page </w:t>
      </w:r>
      <w:proofErr w:type="spellStart"/>
      <w:r>
        <w:t>với</w:t>
      </w:r>
      <w:proofErr w:type="spellEnd"/>
      <w:r>
        <w:t xml:space="preserve"> heading 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button primary </w:t>
      </w:r>
      <w:proofErr w:type="spellStart"/>
      <w:r>
        <w:t>có</w:t>
      </w:r>
      <w:proofErr w:type="spellEnd"/>
      <w:r>
        <w:t xml:space="preserve"> icon plus ở top-right. Success message alert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create/update/delete actions.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3.18: Admin Destinations Index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heading left, button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>" right, alert success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!"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icon check, auto-dismiss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3s]</w:t>
      </w:r>
    </w:p>
    <w:p w:rsidR="000876F0" w:rsidRDefault="00000000">
      <w:r>
        <w:t xml:space="preserve">Table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list destinations </w:t>
      </w:r>
      <w:proofErr w:type="spellStart"/>
      <w:r>
        <w:t>với</w:t>
      </w:r>
      <w:proofErr w:type="spellEnd"/>
      <w:r>
        <w:t xml:space="preserve"> columns: ID,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Thao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badges: "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"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>,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"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destination </w:t>
      </w:r>
      <w:proofErr w:type="spellStart"/>
      <w:r>
        <w:t>có</w:t>
      </w:r>
      <w:proofErr w:type="spellEnd"/>
      <w:r>
        <w:t xml:space="preserve"> badge "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"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IsFeatured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3.19: Destinations management table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5-6 rows, column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text bold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badge "</w:t>
      </w:r>
      <w:proofErr w:type="spellStart"/>
      <w:r>
        <w:rPr>
          <w:b/>
        </w:rPr>
        <w:t>Nổi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bật</w:t>
      </w:r>
      <w:proofErr w:type="spellEnd"/>
      <w:r>
        <w:rPr>
          <w:b/>
        </w:rPr>
        <w:t xml:space="preserve">", column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badge pills, column Thao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button group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2 buttons: Edit (outline-primary icon edit), Delete (outline-danger icon trash)]</w:t>
      </w:r>
    </w:p>
    <w:p w:rsidR="000876F0" w:rsidRDefault="00000000">
      <w:r>
        <w:t xml:space="preserve">Empty state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destinations: centered message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nào</w:t>
      </w:r>
      <w:proofErr w:type="spellEnd"/>
      <w:r>
        <w:t>. Click '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."</w:t>
      </w:r>
    </w:p>
    <w:p w:rsidR="000876F0" w:rsidRDefault="00000000">
      <w:r>
        <w:rPr>
          <w:b/>
        </w:rPr>
        <w:lastRenderedPageBreak/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3.20: Empty state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icon folder-open gray 4x, text "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nào</w:t>
      </w:r>
      <w:proofErr w:type="spellEnd"/>
      <w:r>
        <w:rPr>
          <w:b/>
        </w:rPr>
        <w:t>", button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>" primary centered below]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3.4.3. </w:t>
      </w:r>
      <w:proofErr w:type="spellStart"/>
      <w:r>
        <w:rPr>
          <w:b w:val="0"/>
        </w:rPr>
        <w:t>Thêm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mới</w:t>
      </w:r>
      <w:proofErr w:type="spellEnd"/>
    </w:p>
    <w:p w:rsidR="000876F0" w:rsidRDefault="00000000">
      <w:r>
        <w:t xml:space="preserve">Create page </w:t>
      </w:r>
      <w:proofErr w:type="spellStart"/>
      <w:r>
        <w:t>có</w:t>
      </w:r>
      <w:proofErr w:type="spellEnd"/>
      <w:r>
        <w:t xml:space="preserve"> heading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button "Quay </w:t>
      </w:r>
      <w:proofErr w:type="spellStart"/>
      <w:r>
        <w:t>lại</w:t>
      </w:r>
      <w:proofErr w:type="spellEnd"/>
      <w:r>
        <w:t xml:space="preserve">" outline. Form layout 2 columns: left column 8/12 width </w:t>
      </w:r>
      <w:proofErr w:type="spellStart"/>
      <w:r>
        <w:t>có</w:t>
      </w:r>
      <w:proofErr w:type="spellEnd"/>
      <w:r>
        <w:t xml:space="preserve"> main fields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Location, Province, Category, Rating, Main Image URL), right column 4/12 </w:t>
      </w:r>
      <w:proofErr w:type="spellStart"/>
      <w:r>
        <w:t>có</w:t>
      </w:r>
      <w:proofErr w:type="spellEnd"/>
      <w:r>
        <w:t xml:space="preserve"> preview section </w:t>
      </w:r>
      <w:proofErr w:type="spellStart"/>
      <w:r>
        <w:t>hoặc</w:t>
      </w:r>
      <w:proofErr w:type="spellEnd"/>
      <w:r>
        <w:t xml:space="preserve"> additional options.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3.21: Create Destination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layout 2 columns, left column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fields stacked vertical, right column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card "Preview"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>", submit button "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" primary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Hủy</w:t>
      </w:r>
      <w:proofErr w:type="spellEnd"/>
      <w:r>
        <w:rPr>
          <w:b/>
        </w:rPr>
        <w:t>" secondary ở bottom left column]</w:t>
      </w:r>
    </w:p>
    <w:p w:rsidR="000876F0" w:rsidRDefault="00000000">
      <w:r>
        <w:t xml:space="preserve">Form fields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standard Bootstrap form controls. Required fields </w:t>
      </w:r>
      <w:proofErr w:type="spellStart"/>
      <w:r>
        <w:t>có</w:t>
      </w:r>
      <w:proofErr w:type="spellEnd"/>
      <w:r>
        <w:t xml:space="preserve"> asterisk (*)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label.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Description </w:t>
      </w:r>
      <w:proofErr w:type="spellStart"/>
      <w:r>
        <w:t>có</w:t>
      </w:r>
      <w:proofErr w:type="spellEnd"/>
      <w:r>
        <w:t xml:space="preserve"> rows=6. Select </w:t>
      </w:r>
      <w:proofErr w:type="spellStart"/>
      <w:r>
        <w:t>cho</w:t>
      </w:r>
      <w:proofErr w:type="spellEnd"/>
      <w:r>
        <w:t xml:space="preserve"> Category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list categories </w:t>
      </w:r>
      <w:proofErr w:type="spellStart"/>
      <w:r>
        <w:t>từ</w:t>
      </w:r>
      <w:proofErr w:type="spellEnd"/>
      <w:r>
        <w:t xml:space="preserve"> database. Number input </w:t>
      </w:r>
      <w:proofErr w:type="spellStart"/>
      <w:r>
        <w:t>cho</w:t>
      </w:r>
      <w:proofErr w:type="spellEnd"/>
      <w:r>
        <w:t xml:space="preserve"> Rating </w:t>
      </w:r>
      <w:proofErr w:type="spellStart"/>
      <w:r>
        <w:t>có</w:t>
      </w:r>
      <w:proofErr w:type="spellEnd"/>
      <w:r>
        <w:t xml:space="preserve"> min=0, max=5, step=0.1.</w:t>
      </w:r>
    </w:p>
    <w:p w:rsidR="000876F0" w:rsidRDefault="00000000">
      <w:r>
        <w:t>**[</w:t>
      </w:r>
      <w:proofErr w:type="spellStart"/>
      <w:r>
        <w:t>Hình</w:t>
      </w:r>
      <w:proofErr w:type="spellEnd"/>
      <w:r>
        <w:t xml:space="preserve"> 3.22: Form fields detail: Label 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*" </w:t>
      </w:r>
      <w:proofErr w:type="spellStart"/>
      <w:r>
        <w:t>với</w:t>
      </w:r>
      <w:proofErr w:type="spellEnd"/>
      <w:r>
        <w:t xml:space="preserve"> asterisk </w:t>
      </w:r>
      <w:proofErr w:type="spellStart"/>
      <w:r>
        <w:t>đỏ</w:t>
      </w:r>
      <w:proofErr w:type="spellEnd"/>
      <w:r>
        <w:t>, input text full-width, Label "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r>
        <w:rPr>
          <w:i/>
        </w:rPr>
        <w:t xml:space="preserve">", </w:t>
      </w:r>
      <w:proofErr w:type="spellStart"/>
      <w:r>
        <w:rPr>
          <w:i/>
        </w:rPr>
        <w:t>textarea</w:t>
      </w:r>
      <w:proofErr w:type="spellEnd"/>
      <w:r>
        <w:rPr>
          <w:i/>
        </w:rPr>
        <w:t xml:space="preserve"> rows=6, Label "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", select dropdown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options, Label "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(0-5)", number input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spinner controls]</w:t>
      </w:r>
    </w:p>
    <w:p w:rsidR="000876F0" w:rsidRDefault="00000000">
      <w:r>
        <w:t xml:space="preserve">Validation errors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fields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submit failed. Model validation summary ở top form </w:t>
      </w:r>
      <w:proofErr w:type="spellStart"/>
      <w:r>
        <w:t>trong</w:t>
      </w:r>
      <w:proofErr w:type="spellEnd"/>
      <w:r>
        <w:t xml:space="preserve"> alert danger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multiple errors.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3.23: Create form with validation errors, alert danger box ở top "</w:t>
      </w:r>
      <w:proofErr w:type="spellStart"/>
      <w:r>
        <w:rPr>
          <w:b/>
        </w:rPr>
        <w:t>Vui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 xml:space="preserve">", Name field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border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error text "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trống</w:t>
      </w:r>
      <w:proofErr w:type="spellEnd"/>
      <w:r>
        <w:rPr>
          <w:b/>
        </w:rPr>
        <w:t xml:space="preserve">", Category field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error "</w:t>
      </w:r>
      <w:proofErr w:type="spellStart"/>
      <w:r>
        <w:rPr>
          <w:b/>
        </w:rPr>
        <w:t>Vui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>"]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3.4.4. </w:t>
      </w:r>
      <w:proofErr w:type="spellStart"/>
      <w:r>
        <w:rPr>
          <w:b w:val="0"/>
        </w:rPr>
        <w:t>Chỉnh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Edit page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Create </w:t>
      </w:r>
      <w:proofErr w:type="spellStart"/>
      <w:r>
        <w:t>nhưng</w:t>
      </w:r>
      <w:proofErr w:type="spellEnd"/>
      <w:r>
        <w:t xml:space="preserve"> form pre-populated </w:t>
      </w:r>
      <w:proofErr w:type="spellStart"/>
      <w:r>
        <w:t>với</w:t>
      </w:r>
      <w:proofErr w:type="spellEnd"/>
      <w:r>
        <w:t xml:space="preserve"> destination data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 Heading "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breadcrumb </w:t>
      </w:r>
      <w:proofErr w:type="spellStart"/>
      <w:r>
        <w:t>hoặc</w:t>
      </w:r>
      <w:proofErr w:type="spellEnd"/>
      <w:r>
        <w:t xml:space="preserve"> back button. Main image preview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current image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3.24: Edit Destination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fields pre-filled, Main Image URL field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current URL, preview image 200px width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right column, submit button "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>"]</w:t>
      </w:r>
    </w:p>
    <w:p w:rsidR="000876F0" w:rsidRDefault="00000000">
      <w:r>
        <w:t xml:space="preserve">Save success redirect </w:t>
      </w:r>
      <w:proofErr w:type="spellStart"/>
      <w:r>
        <w:t>về</w:t>
      </w:r>
      <w:proofErr w:type="spellEnd"/>
      <w:r>
        <w:t xml:space="preserve"> Index </w:t>
      </w:r>
      <w:proofErr w:type="spellStart"/>
      <w:r>
        <w:t>với</w:t>
      </w:r>
      <w:proofErr w:type="spellEnd"/>
      <w:r>
        <w:t xml:space="preserve"> success message. Cancel button </w:t>
      </w:r>
      <w:proofErr w:type="spellStart"/>
      <w:r>
        <w:t>hoặc</w:t>
      </w:r>
      <w:proofErr w:type="spellEnd"/>
      <w:r>
        <w:t xml:space="preserve"> back link return </w:t>
      </w:r>
      <w:proofErr w:type="spellStart"/>
      <w:r>
        <w:t>về</w:t>
      </w:r>
      <w:proofErr w:type="spellEnd"/>
      <w:r>
        <w:t xml:space="preserve"> Index </w:t>
      </w:r>
      <w:proofErr w:type="spellStart"/>
      <w:r>
        <w:t>không</w:t>
      </w:r>
      <w:proofErr w:type="spellEnd"/>
      <w:r>
        <w:t xml:space="preserve"> save changes.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3.25: Index page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edit success, alert success "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!", destination updated row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subtle highlight background fade animation]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3.4.5. </w:t>
      </w:r>
      <w:proofErr w:type="spellStart"/>
      <w:r>
        <w:rPr>
          <w:b w:val="0"/>
        </w:rPr>
        <w:t>Xóa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Delete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confirmation </w:t>
      </w:r>
      <w:proofErr w:type="spellStart"/>
      <w:r>
        <w:t>với</w:t>
      </w:r>
      <w:proofErr w:type="spellEnd"/>
      <w:r>
        <w:t xml:space="preserve"> destination details </w:t>
      </w:r>
      <w:proofErr w:type="spellStart"/>
      <w:r>
        <w:t>readonly</w:t>
      </w:r>
      <w:proofErr w:type="spellEnd"/>
      <w:r>
        <w:t>. Heading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" </w:t>
      </w:r>
      <w:proofErr w:type="spellStart"/>
      <w:r>
        <w:t>màu</w:t>
      </w:r>
      <w:proofErr w:type="spellEnd"/>
      <w:r>
        <w:t xml:space="preserve"> danger. Warning alert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?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>."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3.26: Delete Destination confirmation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heading danger, alert warning box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icon exclamation-triangle, destination info displayed </w:t>
      </w:r>
      <w:proofErr w:type="spellStart"/>
      <w:r>
        <w:rPr>
          <w:b/>
        </w:rPr>
        <w:t>readonly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Tên</w:t>
      </w:r>
      <w:proofErr w:type="spellEnd"/>
      <w:r>
        <w:rPr>
          <w:b/>
        </w:rPr>
        <w:t>, Location, Category), form buttons: "</w:t>
      </w:r>
      <w:proofErr w:type="spellStart"/>
      <w:r>
        <w:rPr>
          <w:b/>
        </w:rPr>
        <w:t>Xóa</w:t>
      </w:r>
      <w:proofErr w:type="spellEnd"/>
      <w:r>
        <w:rPr>
          <w:b/>
        </w:rPr>
        <w:t xml:space="preserve">" danger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Hủy</w:t>
      </w:r>
      <w:proofErr w:type="spellEnd"/>
      <w:r>
        <w:rPr>
          <w:b/>
        </w:rPr>
        <w:t>" secondary]</w:t>
      </w:r>
    </w:p>
    <w:p w:rsidR="000876F0" w:rsidRDefault="00000000">
      <w:r>
        <w:t xml:space="preserve">Delete success redirect </w:t>
      </w:r>
      <w:proofErr w:type="spellStart"/>
      <w:r>
        <w:t>về</w:t>
      </w:r>
      <w:proofErr w:type="spellEnd"/>
      <w:r>
        <w:t xml:space="preserve"> Index </w:t>
      </w:r>
      <w:proofErr w:type="spellStart"/>
      <w:r>
        <w:t>với</w:t>
      </w:r>
      <w:proofErr w:type="spellEnd"/>
      <w:r>
        <w:t xml:space="preserve"> success message. </w:t>
      </w:r>
      <w:proofErr w:type="spellStart"/>
      <w:r>
        <w:t>Nếu</w:t>
      </w:r>
      <w:proofErr w:type="spellEnd"/>
      <w:r>
        <w:t xml:space="preserve"> destination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reference </w:t>
      </w:r>
      <w:proofErr w:type="spellStart"/>
      <w:r>
        <w:t>bởi</w:t>
      </w:r>
      <w:proofErr w:type="spellEnd"/>
      <w:r>
        <w:t xml:space="preserve"> tours (foreign key constraint), error message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tours."</w:t>
      </w:r>
    </w:p>
    <w:p w:rsidR="000876F0" w:rsidRDefault="00000000">
      <w:r>
        <w:rPr>
          <w:b/>
        </w:rPr>
        <w:lastRenderedPageBreak/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3.27: Index page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delete failed, alert danger "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tours", destination row </w:t>
      </w:r>
      <w:proofErr w:type="spellStart"/>
      <w:r>
        <w:rPr>
          <w:b/>
        </w:rPr>
        <w:t>vẫn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còn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table]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3.5. </w:t>
      </w:r>
      <w:proofErr w:type="spellStart"/>
      <w:r>
        <w:rPr>
          <w:b w:val="0"/>
          <w:i w:val="0"/>
        </w:rPr>
        <w:t>Đánh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giá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hệ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thống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3.5.1. Giao </w:t>
      </w:r>
      <w:proofErr w:type="spellStart"/>
      <w:r>
        <w:rPr>
          <w:b w:val="0"/>
        </w:rPr>
        <w:t>diện</w:t>
      </w:r>
      <w:proofErr w:type="spellEnd"/>
      <w:r>
        <w:rPr>
          <w:b w:val="0"/>
        </w:rPr>
        <w:t xml:space="preserve"> responsive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Bootstrap 5 responsive grid system. Layout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adjust </w:t>
      </w:r>
      <w:proofErr w:type="spellStart"/>
      <w:r>
        <w:t>cho</w:t>
      </w:r>
      <w:proofErr w:type="spellEnd"/>
      <w:r>
        <w:t xml:space="preserve"> mobile, tablet, </w:t>
      </w:r>
      <w:proofErr w:type="spellStart"/>
      <w:r>
        <w:t>và</w:t>
      </w:r>
      <w:proofErr w:type="spellEnd"/>
      <w:r>
        <w:t xml:space="preserve"> desktop. Navigation bar collapse </w:t>
      </w:r>
      <w:proofErr w:type="spellStart"/>
      <w:r>
        <w:t>thành</w:t>
      </w:r>
      <w:proofErr w:type="spellEnd"/>
      <w:r>
        <w:t xml:space="preserve"> hamburger menu </w:t>
      </w:r>
      <w:proofErr w:type="spellStart"/>
      <w:r>
        <w:t>trên</w:t>
      </w:r>
      <w:proofErr w:type="spellEnd"/>
      <w:r>
        <w:t xml:space="preserve"> mobile. Destination cards stack 1 column </w:t>
      </w:r>
      <w:proofErr w:type="spellStart"/>
      <w:r>
        <w:t>trên</w:t>
      </w:r>
      <w:proofErr w:type="spellEnd"/>
      <w:r>
        <w:t xml:space="preserve"> mobile, 2 columns </w:t>
      </w:r>
      <w:proofErr w:type="spellStart"/>
      <w:r>
        <w:t>trên</w:t>
      </w:r>
      <w:proofErr w:type="spellEnd"/>
      <w:r>
        <w:t xml:space="preserve"> tablet, 3 columns </w:t>
      </w:r>
      <w:proofErr w:type="spellStart"/>
      <w:r>
        <w:t>trên</w:t>
      </w:r>
      <w:proofErr w:type="spellEnd"/>
      <w:r>
        <w:t xml:space="preserve"> desktop.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3.28: Side-by-side comparison: Desktop view (3 columns)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Mobile view (1 column stacked), hamburger menu icon top-right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mobile, navigation drawer slide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left]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3.5.2. Testing results</w:t>
      </w:r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User registration/login, Browse destinations, Search destinations, Admin CRUD destinations.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test cases passed </w:t>
      </w:r>
      <w:proofErr w:type="spellStart"/>
      <w:r>
        <w:t>với</w:t>
      </w:r>
      <w:proofErr w:type="spellEnd"/>
      <w:r>
        <w:t xml:space="preserve"> expected results. Database constraints (foreign keys, unique constraints)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3.29: Test results summary table: Test Case, Status (Pass/Fail), Notes. 10 test cases listed, </w:t>
      </w:r>
      <w:proofErr w:type="spellStart"/>
      <w:r>
        <w:rPr>
          <w:b/>
        </w:rPr>
        <w:t>tất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status badge "Pass"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xanh</w:t>
      </w:r>
      <w:proofErr w:type="spellEnd"/>
      <w:r>
        <w:rPr>
          <w:b/>
        </w:rPr>
        <w:t>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3.5.3. Performance metrics</w:t>
      </w:r>
    </w:p>
    <w:p w:rsidR="000876F0" w:rsidRDefault="00000000">
      <w:r>
        <w:t xml:space="preserve">Application load time </w:t>
      </w:r>
      <w:proofErr w:type="spellStart"/>
      <w:r>
        <w:t>trên</w:t>
      </w:r>
      <w:proofErr w:type="spellEnd"/>
      <w:r>
        <w:t xml:space="preserve"> localhost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200-300ms </w:t>
      </w:r>
      <w:proofErr w:type="spellStart"/>
      <w:r>
        <w:t>cho</w:t>
      </w:r>
      <w:proofErr w:type="spellEnd"/>
      <w:r>
        <w:t xml:space="preserve"> homepage, 150-250ms </w:t>
      </w:r>
      <w:proofErr w:type="spellStart"/>
      <w:r>
        <w:t>cho</w:t>
      </w:r>
      <w:proofErr w:type="spellEnd"/>
      <w:r>
        <w:t xml:space="preserve"> destinations list. Database queries optimized </w:t>
      </w:r>
      <w:proofErr w:type="spellStart"/>
      <w:r>
        <w:t>với</w:t>
      </w:r>
      <w:proofErr w:type="spellEnd"/>
      <w:r>
        <w:t xml:space="preserve"> EF Core include </w:t>
      </w:r>
      <w:proofErr w:type="spellStart"/>
      <w:r>
        <w:t>để</w:t>
      </w:r>
      <w:proofErr w:type="spellEnd"/>
      <w:r>
        <w:t xml:space="preserve"> avoid N+1 problems. Images lazy loading implementation </w:t>
      </w:r>
      <w:proofErr w:type="spellStart"/>
      <w:r>
        <w:t>giảm</w:t>
      </w:r>
      <w:proofErr w:type="spellEnd"/>
      <w:r>
        <w:t xml:space="preserve"> initial load time.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3.30: Browser Developer Tools Network tab showing page load timeline, total load time 250ms,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requests ~15, total size ~500KB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images]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3.6.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chương</w:t>
      </w:r>
      <w:proofErr w:type="spellEnd"/>
    </w:p>
    <w:p w:rsidR="000876F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core: authentication, browse/search destinations, admin management.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 </w:t>
      </w:r>
      <w:proofErr w:type="spellStart"/>
      <w:r>
        <w:t>với</w:t>
      </w:r>
      <w:proofErr w:type="spellEnd"/>
      <w:r>
        <w:t xml:space="preserve"> Bootstrap 5, user-friendly </w:t>
      </w:r>
      <w:proofErr w:type="spellStart"/>
      <w:r>
        <w:t>và</w:t>
      </w:r>
      <w:proofErr w:type="spellEnd"/>
      <w:r>
        <w:t xml:space="preserve"> intuitive.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database PostgreSQL </w:t>
      </w:r>
      <w:proofErr w:type="spellStart"/>
      <w:r>
        <w:t>và</w:t>
      </w:r>
      <w:proofErr w:type="spellEnd"/>
      <w:r>
        <w:t xml:space="preserve"> EF Core ORM. Testing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3.43: Bookings table filtered,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pending bookings (status badges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vàng</w:t>
      </w:r>
      <w:proofErr w:type="spellEnd"/>
      <w:r>
        <w:rPr>
          <w:b/>
        </w:rPr>
        <w:t xml:space="preserve">), table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sort icons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column headers]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</w:t>
      </w:r>
      <w:r>
        <w:t xml:space="preserve"> Table columns: Booking ID, Customer Name, Tour Name, Schedule Date, Participants, Total Price, Status Badge, Booking Date, Actions. Actions column </w:t>
      </w:r>
      <w:proofErr w:type="spellStart"/>
      <w:r>
        <w:t>có</w:t>
      </w:r>
      <w:proofErr w:type="spellEnd"/>
      <w:r>
        <w:t xml:space="preserve"> icon buttons: View Details (eye icon), Confirm (check icon, </w:t>
      </w:r>
      <w:proofErr w:type="spellStart"/>
      <w:r>
        <w:t>chỉ</w:t>
      </w:r>
      <w:proofErr w:type="spellEnd"/>
      <w:r>
        <w:t xml:space="preserve"> show </w:t>
      </w:r>
      <w:proofErr w:type="spellStart"/>
      <w:r>
        <w:t>nếu</w:t>
      </w:r>
      <w:proofErr w:type="spellEnd"/>
      <w:r>
        <w:t xml:space="preserve"> Pending), Cancel (X icon).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3.44: Close-up table rows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Actions column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3 icon buttons, hover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tooltips "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>", "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>", "</w:t>
      </w:r>
      <w:proofErr w:type="spellStart"/>
      <w:r>
        <w:rPr>
          <w:b/>
        </w:rPr>
        <w:t>Hủy</w:t>
      </w:r>
      <w:proofErr w:type="spellEnd"/>
      <w:r>
        <w:rPr>
          <w:b/>
        </w:rPr>
        <w:t>"]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3.4.3. </w:t>
      </w:r>
      <w:proofErr w:type="spellStart"/>
      <w:r>
        <w:rPr>
          <w:b w:val="0"/>
        </w:rPr>
        <w:t>Xác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nhận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đặt</w:t>
      </w:r>
      <w:proofErr w:type="spellEnd"/>
      <w:r>
        <w:rPr>
          <w:b w:val="0"/>
        </w:rPr>
        <w:t xml:space="preserve"> tour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Staff click icon "Confirm" (check icon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Pending booking.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Tour".</w:t>
      </w:r>
    </w:p>
    <w:p w:rsidR="000876F0" w:rsidRDefault="00000000">
      <w:r>
        <w:rPr>
          <w:b/>
        </w:rPr>
        <w:lastRenderedPageBreak/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3.45: Confirm booking modal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booking info ở top (ID, Customer, Tour), form fields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>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Modal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 Booking summary, Payment Method dropdown ("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", "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", "Online"), Amount input (pre-filled </w:t>
      </w:r>
      <w:proofErr w:type="spellStart"/>
      <w:r>
        <w:t>với</w:t>
      </w:r>
      <w:proofErr w:type="spellEnd"/>
      <w:r>
        <w:t xml:space="preserve"> booking </w:t>
      </w:r>
      <w:proofErr w:type="spellStart"/>
      <w:r>
        <w:t>TotalPrice</w:t>
      </w:r>
      <w:proofErr w:type="spellEnd"/>
      <w:r>
        <w:t xml:space="preserve">,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editable), Transaction ID input (optional), Notes </w:t>
      </w:r>
      <w:proofErr w:type="spellStart"/>
      <w:r>
        <w:t>textarea</w:t>
      </w:r>
      <w:proofErr w:type="spellEnd"/>
      <w:r>
        <w:t xml:space="preserve"> (optional),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"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Hủy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3.46: Confirm modal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dropdown selected "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", amount field, transaction ID field, notes </w:t>
      </w:r>
      <w:proofErr w:type="spellStart"/>
      <w:r>
        <w:rPr>
          <w:b/>
        </w:rPr>
        <w:t>textarea</w:t>
      </w:r>
      <w:proofErr w:type="spellEnd"/>
      <w:r>
        <w:rPr>
          <w:b/>
        </w:rPr>
        <w:t>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Staff select payment method "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", </w:t>
      </w:r>
      <w:proofErr w:type="spellStart"/>
      <w:r>
        <w:t>nhập</w:t>
      </w:r>
      <w:proofErr w:type="spellEnd"/>
      <w:r>
        <w:t xml:space="preserve"> transaction ID "BT123456789", notes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10/12", click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update </w:t>
      </w:r>
      <w:proofErr w:type="spellStart"/>
      <w:r>
        <w:t>Booking.Status</w:t>
      </w:r>
      <w:proofErr w:type="spellEnd"/>
      <w:r>
        <w:t xml:space="preserve"> = Confirmed, set </w:t>
      </w:r>
      <w:proofErr w:type="spellStart"/>
      <w:r>
        <w:t>ConfirmedAt</w:t>
      </w:r>
      <w:proofErr w:type="spellEnd"/>
      <w:r>
        <w:t xml:space="preserve"> timestamp, create Payment record </w:t>
      </w:r>
      <w:proofErr w:type="spellStart"/>
      <w:r>
        <w:t>với</w:t>
      </w:r>
      <w:proofErr w:type="spellEnd"/>
      <w:r>
        <w:t xml:space="preserve"> provided info.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3.47: Loading state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modal "</w:t>
      </w:r>
      <w:proofErr w:type="spellStart"/>
      <w:r>
        <w:rPr>
          <w:b/>
        </w:rPr>
        <w:t>Đang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..."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spinner]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</w:t>
      </w:r>
      <w:r>
        <w:t xml:space="preserve"> Success, modal close, toast notification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 #123", bookings table refresh, booking </w:t>
      </w:r>
      <w:proofErr w:type="spellStart"/>
      <w:r>
        <w:t>vừa</w:t>
      </w:r>
      <w:proofErr w:type="spellEnd"/>
      <w:r>
        <w:t xml:space="preserve"> confirm </w:t>
      </w:r>
      <w:proofErr w:type="spellStart"/>
      <w:r>
        <w:t>chuyển</w:t>
      </w:r>
      <w:proofErr w:type="spellEnd"/>
      <w:r>
        <w:t xml:space="preserve"> status badge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(Pending) sang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(Confirmed), action buttons update (Confirm button disappear,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Cancel).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3.48: Bookings table updated, row </w:t>
      </w:r>
      <w:proofErr w:type="spellStart"/>
      <w:r>
        <w:rPr>
          <w:b/>
        </w:rPr>
        <w:t>vừa</w:t>
      </w:r>
      <w:proofErr w:type="spellEnd"/>
      <w:r>
        <w:rPr>
          <w:b/>
        </w:rPr>
        <w:t xml:space="preserve"> confirm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status badge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xanh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>", subtle highlight row animation]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3.4.4. </w:t>
      </w:r>
      <w:proofErr w:type="spellStart"/>
      <w:r>
        <w:rPr>
          <w:b w:val="0"/>
        </w:rPr>
        <w:t>Hủy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đặt</w:t>
      </w:r>
      <w:proofErr w:type="spellEnd"/>
      <w:r>
        <w:rPr>
          <w:b w:val="0"/>
        </w:rPr>
        <w:t xml:space="preserve"> tour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Staff click icon "Cancel" (X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booking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Pending </w:t>
      </w:r>
      <w:proofErr w:type="spellStart"/>
      <w:r>
        <w:t>hoặc</w:t>
      </w:r>
      <w:proofErr w:type="spellEnd"/>
      <w:r>
        <w:t xml:space="preserve"> Confirmed).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 "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Tour" </w:t>
      </w:r>
      <w:proofErr w:type="spellStart"/>
      <w:r>
        <w:t>với</w:t>
      </w:r>
      <w:proofErr w:type="spellEnd"/>
      <w:r>
        <w:t xml:space="preserve"> warning style.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3.49: Cancel booking modal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warning icon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>, heading "</w:t>
      </w:r>
      <w:proofErr w:type="spellStart"/>
      <w:r>
        <w:rPr>
          <w:b/>
        </w:rPr>
        <w:t>Hủy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Tour", booking info]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Modal </w:t>
      </w:r>
      <w:proofErr w:type="spellStart"/>
      <w:r>
        <w:t>có</w:t>
      </w:r>
      <w:proofErr w:type="spellEnd"/>
      <w:r>
        <w:t xml:space="preserve">: Booking summary, Cancellation Reason </w:t>
      </w:r>
      <w:proofErr w:type="spellStart"/>
      <w:r>
        <w:t>textarea</w:t>
      </w:r>
      <w:proofErr w:type="spellEnd"/>
      <w:r>
        <w:t xml:space="preserve"> (required, red asterisk), warning text "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",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Hủy</w:t>
      </w:r>
      <w:proofErr w:type="spellEnd"/>
      <w:r>
        <w:t>"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"Quay </w:t>
      </w:r>
      <w:proofErr w:type="spellStart"/>
      <w:r>
        <w:t>Lại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3.50: Cancel modal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textarea</w:t>
      </w:r>
      <w:proofErr w:type="spellEnd"/>
      <w:r>
        <w:rPr>
          <w:b/>
        </w:rPr>
        <w:t xml:space="preserve"> required, placeholder "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hủy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...", warning message box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nhạt</w:t>
      </w:r>
      <w:proofErr w:type="spellEnd"/>
      <w:r>
        <w:rPr>
          <w:b/>
        </w:rPr>
        <w:t>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Staff </w:t>
      </w:r>
      <w:proofErr w:type="spellStart"/>
      <w:r>
        <w:t>nhập</w:t>
      </w:r>
      <w:proofErr w:type="spellEnd"/>
      <w:r>
        <w:t xml:space="preserve"> reason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do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", click "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update </w:t>
      </w:r>
      <w:proofErr w:type="spellStart"/>
      <w:r>
        <w:t>Booking.Status</w:t>
      </w:r>
      <w:proofErr w:type="spellEnd"/>
      <w:r>
        <w:t xml:space="preserve"> = Cancelled, set </w:t>
      </w:r>
      <w:proofErr w:type="spellStart"/>
      <w:r>
        <w:t>CancelledAt</w:t>
      </w:r>
      <w:proofErr w:type="spellEnd"/>
      <w:r>
        <w:t xml:space="preserve"> timestamp, store </w:t>
      </w:r>
      <w:proofErr w:type="spellStart"/>
      <w:r>
        <w:t>CancellationReason</w:t>
      </w:r>
      <w:proofErr w:type="spellEnd"/>
      <w:r>
        <w:t xml:space="preserve">, increment back </w:t>
      </w:r>
      <w:proofErr w:type="spellStart"/>
      <w:r>
        <w:t>AvailableSlots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TourSchedules</w:t>
      </w:r>
      <w:proofErr w:type="spellEnd"/>
      <w:r>
        <w:t xml:space="preserve"> (refund slots).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3.51: Success toast "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tour #123", bookings table refresh, row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status badge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đỏ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Hủy</w:t>
      </w:r>
      <w:proofErr w:type="spellEnd"/>
      <w:r>
        <w:rPr>
          <w:b/>
        </w:rPr>
        <w:t>"]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3.4.5. </w:t>
      </w:r>
      <w:proofErr w:type="spellStart"/>
      <w:r>
        <w:rPr>
          <w:b w:val="0"/>
        </w:rPr>
        <w:t>Xem</w:t>
      </w:r>
      <w:proofErr w:type="spellEnd"/>
      <w:r>
        <w:rPr>
          <w:b w:val="0"/>
        </w:rPr>
        <w:t xml:space="preserve"> chi </w:t>
      </w:r>
      <w:proofErr w:type="spellStart"/>
      <w:r>
        <w:rPr>
          <w:b w:val="0"/>
        </w:rPr>
        <w:t>tiết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đặt</w:t>
      </w:r>
      <w:proofErr w:type="spellEnd"/>
      <w:r>
        <w:rPr>
          <w:b w:val="0"/>
        </w:rPr>
        <w:t xml:space="preserve"> tour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Staff click icon "View Details" (eye icon)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booking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navigate </w:t>
      </w:r>
      <w:proofErr w:type="spellStart"/>
      <w:r>
        <w:t>đến</w:t>
      </w:r>
      <w:proofErr w:type="spellEnd"/>
      <w:r>
        <w:t xml:space="preserve"> </w:t>
      </w:r>
      <w:r>
        <w:rPr>
          <w:rStyle w:val="InlineCode"/>
          <w:highlight w:val="none"/>
        </w:rPr>
        <w:t>/Staff/Bookings/</w:t>
      </w:r>
      <w:proofErr w:type="spellStart"/>
      <w:r>
        <w:rPr>
          <w:rStyle w:val="InlineCode"/>
          <w:highlight w:val="none"/>
        </w:rPr>
        <w:t>Details?id</w:t>
      </w:r>
      <w:proofErr w:type="spellEnd"/>
      <w:r>
        <w:rPr>
          <w:rStyle w:val="InlineCode"/>
          <w:highlight w:val="none"/>
        </w:rPr>
        <w:t>={</w:t>
      </w:r>
      <w:proofErr w:type="spellStart"/>
      <w:r>
        <w:rPr>
          <w:rStyle w:val="InlineCode"/>
          <w:highlight w:val="none"/>
        </w:rPr>
        <w:t>bookingId</w:t>
      </w:r>
      <w:proofErr w:type="spellEnd"/>
      <w:r>
        <w:rPr>
          <w:rStyle w:val="InlineCode"/>
          <w:highlight w:val="none"/>
        </w:rPr>
        <w:t>}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modal full details.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3.52: Booking details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breadcrumb "Dashboard &gt; Bookings &gt; Details #123", heading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booking ID prominent]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Details page organized </w:t>
      </w:r>
      <w:proofErr w:type="spellStart"/>
      <w:r>
        <w:t>thành</w:t>
      </w:r>
      <w:proofErr w:type="spellEnd"/>
      <w:r>
        <w:t xml:space="preserve"> sections </w:t>
      </w:r>
      <w:proofErr w:type="spellStart"/>
      <w:r>
        <w:t>với</w:t>
      </w:r>
      <w:proofErr w:type="spellEnd"/>
      <w:r>
        <w:t xml:space="preserve"> cards: "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(Name, Email, Phone </w:t>
      </w:r>
      <w:proofErr w:type="spellStart"/>
      <w:r>
        <w:t>từ</w:t>
      </w:r>
      <w:proofErr w:type="spellEnd"/>
      <w:r>
        <w:t xml:space="preserve"> snapshot), "</w:t>
      </w:r>
      <w:proofErr w:type="spellStart"/>
      <w:r>
        <w:t>Thông</w:t>
      </w:r>
      <w:proofErr w:type="spellEnd"/>
      <w:r>
        <w:t xml:space="preserve"> Tin Tour" (Tour name, description, duration), "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" (Start date, end date, slots booked/total), "</w:t>
      </w:r>
      <w:proofErr w:type="spellStart"/>
      <w:r>
        <w:t>Thông</w:t>
      </w:r>
      <w:proofErr w:type="spellEnd"/>
      <w:r>
        <w:t xml:space="preserve"> Tin Booking" (Participants, Total price, Booking date, Status), </w:t>
      </w:r>
      <w:r>
        <w:lastRenderedPageBreak/>
        <w:t>"</w:t>
      </w:r>
      <w:proofErr w:type="spellStart"/>
      <w:r>
        <w:t>Thông</w:t>
      </w:r>
      <w:proofErr w:type="spellEnd"/>
      <w:r>
        <w:t xml:space="preserve"> Tin Thanh </w:t>
      </w:r>
      <w:proofErr w:type="spellStart"/>
      <w:r>
        <w:t>Toán</w:t>
      </w:r>
      <w:proofErr w:type="spellEnd"/>
      <w:r>
        <w:t>"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payment record: Amount, Method, Status, Transaction ID, Payment date).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3.53: Details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multiple section cards,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card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heading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info fields formatted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table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definition list]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"Status History Timeline"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timeline vertical </w:t>
      </w:r>
      <w:proofErr w:type="spellStart"/>
      <w:r>
        <w:t>các</w:t>
      </w:r>
      <w:proofErr w:type="spellEnd"/>
      <w:r>
        <w:t xml:space="preserve"> status changes: Created (Pending) at timestamp, </w:t>
      </w:r>
      <w:proofErr w:type="gramStart"/>
      <w:r>
        <w:t>Confirmed</w:t>
      </w:r>
      <w:proofErr w:type="gramEnd"/>
      <w:r>
        <w:t xml:space="preserve"> at timestamp by Staff Name, Completed at timestamp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3.54: Status timeline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vertical line, nodes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mỗi</w:t>
      </w:r>
      <w:proofErr w:type="spellEnd"/>
      <w:r>
        <w:rPr>
          <w:b/>
        </w:rPr>
        <w:t xml:space="preserve"> status, timestamps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staff names]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</w:t>
      </w:r>
      <w:r>
        <w:t xml:space="preserve"> </w:t>
      </w:r>
      <w:proofErr w:type="spellStart"/>
      <w:r>
        <w:t>Cuối</w:t>
      </w:r>
      <w:proofErr w:type="spellEnd"/>
      <w:r>
        <w:t xml:space="preserve"> page </w:t>
      </w:r>
      <w:proofErr w:type="spellStart"/>
      <w:r>
        <w:t>có</w:t>
      </w:r>
      <w:proofErr w:type="spellEnd"/>
      <w:r>
        <w:t xml:space="preserve"> action buttons: "In Chi </w:t>
      </w:r>
      <w:proofErr w:type="spellStart"/>
      <w:r>
        <w:t>Tiết</w:t>
      </w:r>
      <w:proofErr w:type="spellEnd"/>
      <w:r>
        <w:t>" (print icon), "</w:t>
      </w:r>
      <w:proofErr w:type="spellStart"/>
      <w:r>
        <w:t>Xuất</w:t>
      </w:r>
      <w:proofErr w:type="spellEnd"/>
      <w:r>
        <w:t xml:space="preserve"> PDF" (download icon), "Quay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" (back arrow).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3.55: Action buttons bar ở bottom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details page, buttons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icons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hover effects]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3.5.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dành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cho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quản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trị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viên</w:t>
      </w:r>
      <w:proofErr w:type="spellEnd"/>
      <w:r>
        <w:rPr>
          <w:b w:val="0"/>
          <w:i w:val="0"/>
        </w:rPr>
        <w:t xml:space="preserve"> (Admin)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3.5.1.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  <w:r>
        <w:rPr>
          <w:b w:val="0"/>
        </w:rPr>
        <w:t xml:space="preserve"> - </w:t>
      </w:r>
      <w:proofErr w:type="spellStart"/>
      <w:r>
        <w:rPr>
          <w:b w:val="0"/>
        </w:rPr>
        <w:t>Xem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sách</w:t>
      </w:r>
      <w:proofErr w:type="spellEnd"/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Admin login, access dashboard, click "Destinations" </w:t>
      </w:r>
      <w:proofErr w:type="spellStart"/>
      <w:r>
        <w:t>trong</w:t>
      </w:r>
      <w:proofErr w:type="spellEnd"/>
      <w:r>
        <w:t xml:space="preserve"> sidebar.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navigate </w:t>
      </w:r>
      <w:proofErr w:type="spellStart"/>
      <w:r>
        <w:t>đến</w:t>
      </w:r>
      <w:proofErr w:type="spellEnd"/>
      <w:r>
        <w:t xml:space="preserve"> </w:t>
      </w:r>
      <w:r>
        <w:rPr>
          <w:rStyle w:val="InlineCode"/>
          <w:highlight w:val="none"/>
        </w:rPr>
        <w:t>/Admin/Destinations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management page.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3.56: Destinations management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heading "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", </w:t>
      </w:r>
      <w:proofErr w:type="spellStart"/>
      <w:r>
        <w:rPr>
          <w:b/>
        </w:rPr>
        <w:t>nút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>" (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primary, icon plus) ở top right, table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dưới</w:t>
      </w:r>
      <w:proofErr w:type="spellEnd"/>
      <w:r>
        <w:rPr>
          <w:b/>
        </w:rPr>
        <w:t>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Table columns: Primary Image (thumbnail 80x80px), Name, Category, Address, </w:t>
      </w:r>
      <w:proofErr w:type="gramStart"/>
      <w:r>
        <w:t>Featured</w:t>
      </w:r>
      <w:proofErr w:type="gramEnd"/>
      <w:r>
        <w:t xml:space="preserve"> (checkbox icon), Average Rating (stars), View Count, Created Date, Actions (Edit/Delete icons).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3.57: Destinations table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thumbnails, text columns, status icons, action buttons, pagination ở bottom]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3.5.2. </w:t>
      </w:r>
      <w:proofErr w:type="spellStart"/>
      <w:r>
        <w:rPr>
          <w:b w:val="0"/>
        </w:rPr>
        <w:t>Thêm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mới</w:t>
      </w:r>
      <w:proofErr w:type="spellEnd"/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Admin click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navigate </w:t>
      </w:r>
      <w:proofErr w:type="spellStart"/>
      <w:r>
        <w:t>đến</w:t>
      </w:r>
      <w:proofErr w:type="spellEnd"/>
      <w:r>
        <w:t xml:space="preserve"> </w:t>
      </w:r>
      <w:r>
        <w:rPr>
          <w:rStyle w:val="InlineCode"/>
          <w:highlight w:val="none"/>
        </w:rPr>
        <w:t>/Admin/Destinations/Create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create form.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3.58: Create destination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heading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", form layout 2 columns (left form fields, right preview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instructions)]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Form fields: Name (required), Category dropdown (required, populated </w:t>
      </w:r>
      <w:proofErr w:type="spellStart"/>
      <w:r>
        <w:t>với</w:t>
      </w:r>
      <w:proofErr w:type="spellEnd"/>
      <w:r>
        <w:t xml:space="preserve"> categories </w:t>
      </w:r>
      <w:proofErr w:type="spellStart"/>
      <w:r>
        <w:t>từ</w:t>
      </w:r>
      <w:proofErr w:type="spellEnd"/>
      <w:r>
        <w:t xml:space="preserve"> DB), Address (optional), Description </w:t>
      </w:r>
      <w:proofErr w:type="spellStart"/>
      <w:r>
        <w:t>textarea</w:t>
      </w:r>
      <w:proofErr w:type="spellEnd"/>
      <w:r>
        <w:t xml:space="preserve"> (optional, rich text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), Latitude input (optional, decimal), Longitude input (optional, decimal), Is Featured checkbox (unchecked default).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3.59: Create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fields, labels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red asterisk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required, dropdown expanded </w:t>
      </w:r>
      <w:proofErr w:type="spellStart"/>
      <w:r>
        <w:rPr>
          <w:b/>
        </w:rPr>
        <w:t>hiển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thị</w:t>
      </w:r>
      <w:proofErr w:type="spellEnd"/>
      <w:r>
        <w:rPr>
          <w:b/>
        </w:rPr>
        <w:t xml:space="preserve"> categories]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Images upload section: File input button 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" (accept multiple), preview area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thumbnails </w:t>
      </w:r>
      <w:proofErr w:type="spellStart"/>
      <w:r>
        <w:t>của</w:t>
      </w:r>
      <w:proofErr w:type="spellEnd"/>
      <w:r>
        <w:t xml:space="preserve"> selected files </w:t>
      </w:r>
      <w:proofErr w:type="spellStart"/>
      <w:r>
        <w:t>với</w:t>
      </w:r>
      <w:proofErr w:type="spellEnd"/>
      <w:r>
        <w:t xml:space="preserve"> X button </w:t>
      </w:r>
      <w:proofErr w:type="spellStart"/>
      <w:r>
        <w:t>để</w:t>
      </w:r>
      <w:proofErr w:type="spellEnd"/>
      <w:r>
        <w:t xml:space="preserve"> remove, validation text "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5MB </w:t>
      </w:r>
      <w:proofErr w:type="spellStart"/>
      <w:r>
        <w:t>mỗi</w:t>
      </w:r>
      <w:proofErr w:type="spellEnd"/>
      <w:r>
        <w:t xml:space="preserve"> file,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JPG/PNG".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3.60: Images upload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file input button, preview area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3 thumbnails (100x100px)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remove X buttons, validation text below]</w:t>
      </w:r>
    </w:p>
    <w:p w:rsidR="000876F0" w:rsidRDefault="00000000">
      <w:proofErr w:type="spellStart"/>
      <w:r>
        <w:rPr>
          <w:b/>
        </w:rPr>
        <w:lastRenderedPageBreak/>
        <w:t>Bước</w:t>
      </w:r>
      <w:proofErr w:type="spellEnd"/>
      <w:r>
        <w:rPr>
          <w:b/>
        </w:rPr>
        <w:t xml:space="preserve"> 4:</w:t>
      </w:r>
      <w:r>
        <w:t xml:space="preserve"> Admin fill form: Name "</w:t>
      </w:r>
      <w:proofErr w:type="spellStart"/>
      <w:r>
        <w:t>Suối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Moọc</w:t>
      </w:r>
      <w:proofErr w:type="spellEnd"/>
      <w:r>
        <w:t>", Category "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", Address "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Trạch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", Description (multi-line text), select 3 image files. Preview thumbnails appear. Click "</w:t>
      </w:r>
      <w:proofErr w:type="spellStart"/>
      <w:r>
        <w:t>Lưu</w:t>
      </w:r>
      <w:proofErr w:type="spellEnd"/>
      <w:r>
        <w:t>" button.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3.61: Filled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all fields populated, 3 image previews, cursor on "</w:t>
      </w:r>
      <w:proofErr w:type="spellStart"/>
      <w:r>
        <w:rPr>
          <w:b/>
        </w:rPr>
        <w:t>Lưu</w:t>
      </w:r>
      <w:proofErr w:type="spellEnd"/>
      <w:r>
        <w:rPr>
          <w:b/>
        </w:rPr>
        <w:t>" button (green, bottom right)]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validate form, upload images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rStyle w:val="InlineCode"/>
          <w:highlight w:val="none"/>
        </w:rPr>
        <w:t>wwwroot</w:t>
      </w:r>
      <w:proofErr w:type="spellEnd"/>
      <w:r>
        <w:rPr>
          <w:rStyle w:val="InlineCode"/>
          <w:highlight w:val="none"/>
        </w:rPr>
        <w:t>/images/destinations/</w:t>
      </w:r>
      <w:r>
        <w:t xml:space="preserve">, save destination record </w:t>
      </w:r>
      <w:proofErr w:type="spellStart"/>
      <w:r>
        <w:t>và</w:t>
      </w:r>
      <w:proofErr w:type="spellEnd"/>
      <w:r>
        <w:t xml:space="preserve"> destination images records, redirect </w:t>
      </w:r>
      <w:proofErr w:type="spellStart"/>
      <w:r>
        <w:t>về</w:t>
      </w:r>
      <w:proofErr w:type="spellEnd"/>
      <w:r>
        <w:t xml:space="preserve"> list </w:t>
      </w:r>
      <w:proofErr w:type="spellStart"/>
      <w:r>
        <w:t>với</w:t>
      </w:r>
      <w:proofErr w:type="spellEnd"/>
      <w:r>
        <w:t xml:space="preserve"> toast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3.62: Destinations list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toast notification, new destination ở top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table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subtle highlight animation]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3.5.3. </w:t>
      </w:r>
      <w:proofErr w:type="spellStart"/>
      <w:r>
        <w:rPr>
          <w:b w:val="0"/>
        </w:rPr>
        <w:t>Chỉnh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sửa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Admin click icon "Edit" (pen icon)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destination row.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navigate </w:t>
      </w:r>
      <w:proofErr w:type="spellStart"/>
      <w:r>
        <w:t>đến</w:t>
      </w:r>
      <w:proofErr w:type="spellEnd"/>
      <w:r>
        <w:t xml:space="preserve"> </w:t>
      </w:r>
      <w:r>
        <w:rPr>
          <w:rStyle w:val="InlineCode"/>
          <w:highlight w:val="none"/>
        </w:rPr>
        <w:t>/Admin/Destinations/</w:t>
      </w:r>
      <w:proofErr w:type="spellStart"/>
      <w:r>
        <w:rPr>
          <w:rStyle w:val="InlineCode"/>
          <w:highlight w:val="none"/>
        </w:rPr>
        <w:t>Edit?id</w:t>
      </w:r>
      <w:proofErr w:type="spellEnd"/>
      <w:r>
        <w:rPr>
          <w:rStyle w:val="InlineCode"/>
          <w:highlight w:val="none"/>
        </w:rPr>
        <w:t>={id}</w:t>
      </w:r>
      <w:r>
        <w:t xml:space="preserve"> </w:t>
      </w:r>
      <w:proofErr w:type="spellStart"/>
      <w:r>
        <w:t>với</w:t>
      </w:r>
      <w:proofErr w:type="spellEnd"/>
      <w:r>
        <w:t xml:space="preserve"> form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create </w:t>
      </w:r>
      <w:proofErr w:type="spellStart"/>
      <w:r>
        <w:t>nhưng</w:t>
      </w:r>
      <w:proofErr w:type="spellEnd"/>
      <w:r>
        <w:t xml:space="preserve"> pre-filled data.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3.63: Edit destination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form pre-filled, heading "</w:t>
      </w:r>
      <w:proofErr w:type="spellStart"/>
      <w:r>
        <w:rPr>
          <w:b/>
        </w:rPr>
        <w:t>Chỉnh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Suối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Moọc</w:t>
      </w:r>
      <w:proofErr w:type="spellEnd"/>
      <w:r>
        <w:rPr>
          <w:b/>
        </w:rPr>
        <w:t>"]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Existing images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current images </w:t>
      </w:r>
      <w:proofErr w:type="spellStart"/>
      <w:r>
        <w:t>với</w:t>
      </w:r>
      <w:proofErr w:type="spellEnd"/>
      <w:r>
        <w:t xml:space="preserve"> options: Radio buttons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primary image (one selected), X button </w:t>
      </w:r>
      <w:proofErr w:type="spellStart"/>
      <w:r>
        <w:t>để</w:t>
      </w:r>
      <w:proofErr w:type="spellEnd"/>
      <w:r>
        <w:t xml:space="preserve"> delete image, drag handles </w:t>
      </w:r>
      <w:proofErr w:type="spellStart"/>
      <w:r>
        <w:t>để</w:t>
      </w:r>
      <w:proofErr w:type="spellEnd"/>
      <w:r>
        <w:t xml:space="preserve"> reorder.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upload </w:t>
      </w:r>
      <w:proofErr w:type="spellStart"/>
      <w:r>
        <w:t>thêm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3.64: Existing images section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3 images displayed, radio buttons (one checked), X delete buttons, drag handles, subtle drag preview on hover]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Admin delete </w:t>
      </w:r>
      <w:proofErr w:type="spellStart"/>
      <w:r>
        <w:t>một</w:t>
      </w:r>
      <w:proofErr w:type="spellEnd"/>
      <w:r>
        <w:t xml:space="preserve"> image (click X, confirm dialog 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?"), change primary image (click radio button </w:t>
      </w:r>
      <w:proofErr w:type="spellStart"/>
      <w:r>
        <w:t>trên</w:t>
      </w:r>
      <w:proofErr w:type="spellEnd"/>
      <w:r>
        <w:t xml:space="preserve"> image </w:t>
      </w:r>
      <w:proofErr w:type="spellStart"/>
      <w:r>
        <w:t>khác</w:t>
      </w:r>
      <w:proofErr w:type="spellEnd"/>
      <w:r>
        <w:t>), edit description text, click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save changes, delete file </w:t>
      </w:r>
      <w:proofErr w:type="spellStart"/>
      <w:r>
        <w:t>khỏi</w:t>
      </w:r>
      <w:proofErr w:type="spellEnd"/>
      <w:r>
        <w:t xml:space="preserve"> disk </w:t>
      </w:r>
      <w:proofErr w:type="spellStart"/>
      <w:r>
        <w:t>nếu</w:t>
      </w:r>
      <w:proofErr w:type="spellEnd"/>
      <w:r>
        <w:t xml:space="preserve"> image removed.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3.65: Updated destination in list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toast "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>!", modified row briefly highlighted]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3.5.4.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tour - </w:t>
      </w:r>
      <w:proofErr w:type="spellStart"/>
      <w:r>
        <w:rPr>
          <w:b w:val="0"/>
        </w:rPr>
        <w:t>Thêm</w:t>
      </w:r>
      <w:proofErr w:type="spellEnd"/>
      <w:r>
        <w:rPr>
          <w:b w:val="0"/>
        </w:rPr>
        <w:t xml:space="preserve"> tour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itinerary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</w:t>
      </w:r>
      <w:r>
        <w:t xml:space="preserve"> Admin click "Tours" </w:t>
      </w:r>
      <w:proofErr w:type="spellStart"/>
      <w:r>
        <w:t>trong</w:t>
      </w:r>
      <w:proofErr w:type="spellEnd"/>
      <w:r>
        <w:t xml:space="preserve"> sidebar, navigate </w:t>
      </w:r>
      <w:proofErr w:type="spellStart"/>
      <w:r>
        <w:t>đến</w:t>
      </w:r>
      <w:proofErr w:type="spellEnd"/>
      <w:r>
        <w:t xml:space="preserve"> tours management page, click "</w:t>
      </w:r>
      <w:proofErr w:type="spellStart"/>
      <w:r>
        <w:t>Thêm</w:t>
      </w:r>
      <w:proofErr w:type="spellEnd"/>
      <w:r>
        <w:t xml:space="preserve"> Tour </w:t>
      </w:r>
      <w:proofErr w:type="spellStart"/>
      <w:r>
        <w:t>Mới</w:t>
      </w:r>
      <w:proofErr w:type="spellEnd"/>
      <w:r>
        <w:t xml:space="preserve">". Multi-step wizard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step 1: "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3.66: Create tour wizard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progress steps ở top "1.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&gt; 2.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&gt; 3.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", step 1 active </w:t>
      </w:r>
      <w:proofErr w:type="spellStart"/>
      <w:r>
        <w:rPr>
          <w:b/>
        </w:rPr>
        <w:t>màu</w:t>
      </w:r>
      <w:proofErr w:type="spellEnd"/>
      <w:r>
        <w:rPr>
          <w:b/>
        </w:rPr>
        <w:t xml:space="preserve"> primary]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>
        <w:t xml:space="preserve"> Step 1 form: Name, Description, Duration Days (number input), Base Price (number input), Max Participants (number), Inclusions </w:t>
      </w:r>
      <w:proofErr w:type="spellStart"/>
      <w:r>
        <w:t>textarea</w:t>
      </w:r>
      <w:proofErr w:type="spellEnd"/>
      <w:r>
        <w:t xml:space="preserve">, Exclusions </w:t>
      </w:r>
      <w:proofErr w:type="spellStart"/>
      <w:r>
        <w:t>textarea</w:t>
      </w:r>
      <w:proofErr w:type="spellEnd"/>
      <w:r>
        <w:t xml:space="preserve">, Terms </w:t>
      </w:r>
      <w:proofErr w:type="spellStart"/>
      <w:r>
        <w:t>textarea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Tiếp</w:t>
      </w:r>
      <w:proofErr w:type="spellEnd"/>
      <w:r>
        <w:t xml:space="preserve"> Theo".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3.67: Step 1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fields, helper texts, "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Theo" button bottom right]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</w:t>
      </w:r>
      <w:r>
        <w:t xml:space="preserve"> Admin fill step 1, click "</w:t>
      </w:r>
      <w:proofErr w:type="spellStart"/>
      <w:r>
        <w:t>Tiếp</w:t>
      </w:r>
      <w:proofErr w:type="spellEnd"/>
      <w:r>
        <w:t xml:space="preserve"> Theo". Wizard navigate to step 2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" (progress indicator update). Form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Destinations multi-select list </w:t>
      </w:r>
      <w:proofErr w:type="spellStart"/>
      <w:r>
        <w:t>hoặc</w:t>
      </w:r>
      <w:proofErr w:type="spellEnd"/>
      <w:r>
        <w:t xml:space="preserve"> table </w:t>
      </w:r>
      <w:proofErr w:type="spellStart"/>
      <w:r>
        <w:t>với</w:t>
      </w:r>
      <w:proofErr w:type="spellEnd"/>
      <w:r>
        <w:t xml:space="preserve"> checkboxes, selected destinations area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3.68: Step 2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2 columns: left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list destinations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checkboxes, right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"Selected Destinations" area (empty initially)]</w:t>
      </w:r>
    </w:p>
    <w:p w:rsidR="000876F0" w:rsidRDefault="00000000">
      <w:proofErr w:type="spellStart"/>
      <w:r>
        <w:rPr>
          <w:b/>
        </w:rPr>
        <w:lastRenderedPageBreak/>
        <w:t>Bước</w:t>
      </w:r>
      <w:proofErr w:type="spellEnd"/>
      <w:r>
        <w:rPr>
          <w:b/>
        </w:rPr>
        <w:t xml:space="preserve"> 4:</w:t>
      </w:r>
      <w:r>
        <w:t xml:space="preserve"> Admin check 4 destinations. Selected area update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items, </w:t>
      </w:r>
      <w:proofErr w:type="spellStart"/>
      <w:r>
        <w:t>mỗi</w:t>
      </w:r>
      <w:proofErr w:type="spellEnd"/>
      <w:r>
        <w:t xml:space="preserve"> item </w:t>
      </w:r>
      <w:proofErr w:type="spellStart"/>
      <w:r>
        <w:t>có</w:t>
      </w:r>
      <w:proofErr w:type="spellEnd"/>
      <w:r>
        <w:t xml:space="preserve">: Destination name, Day Number input (default 1,2,3,4), Visit Duration input ("2 hours"), Activities </w:t>
      </w:r>
      <w:proofErr w:type="spellStart"/>
      <w:r>
        <w:t>textarea</w:t>
      </w:r>
      <w:proofErr w:type="spellEnd"/>
      <w:r>
        <w:t xml:space="preserve">, drag handle </w:t>
      </w:r>
      <w:proofErr w:type="spellStart"/>
      <w:r>
        <w:t>để</w:t>
      </w:r>
      <w:proofErr w:type="spellEnd"/>
      <w:r>
        <w:t xml:space="preserve"> reorder, X button </w:t>
      </w:r>
      <w:proofErr w:type="spellStart"/>
      <w:r>
        <w:t>để</w:t>
      </w:r>
      <w:proofErr w:type="spellEnd"/>
      <w:r>
        <w:t xml:space="preserve"> remove.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3.69: Selected destinations area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4 items stacked, drag handles, inputs for day/duration/activities, reorder arrows or drag indicator]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</w:t>
      </w:r>
      <w:r>
        <w:t xml:space="preserve"> Admin reorder destinations </w:t>
      </w:r>
      <w:proofErr w:type="spellStart"/>
      <w:r>
        <w:t>bằng</w:t>
      </w:r>
      <w:proofErr w:type="spellEnd"/>
      <w:r>
        <w:t xml:space="preserve"> drag and drop, fill visit durations </w:t>
      </w:r>
      <w:proofErr w:type="spellStart"/>
      <w:r>
        <w:t>và</w:t>
      </w:r>
      <w:proofErr w:type="spellEnd"/>
      <w:r>
        <w:t xml:space="preserve"> activities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destination, click "</w:t>
      </w:r>
      <w:proofErr w:type="spellStart"/>
      <w:r>
        <w:t>Tiếp</w:t>
      </w:r>
      <w:proofErr w:type="spellEnd"/>
      <w:r>
        <w:t xml:space="preserve"> Theo" navigate </w:t>
      </w:r>
      <w:proofErr w:type="spellStart"/>
      <w:r>
        <w:t>đến</w:t>
      </w:r>
      <w:proofErr w:type="spellEnd"/>
      <w:r>
        <w:t xml:space="preserve"> step 3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3.70: Step 3 form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Start Date picker, End Date (auto-calculated, </w:t>
      </w:r>
      <w:proofErr w:type="spellStart"/>
      <w:r>
        <w:rPr>
          <w:b/>
        </w:rPr>
        <w:t>readonly</w:t>
      </w:r>
      <w:proofErr w:type="spellEnd"/>
      <w:r>
        <w:rPr>
          <w:b/>
        </w:rPr>
        <w:t>), Available Slots (default = Max Participants), Status dropdown, "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>" button, list created schedules, "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>" button]</w:t>
      </w:r>
    </w:p>
    <w:p w:rsidR="000876F0" w:rsidRDefault="00000000"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</w:t>
      </w:r>
      <w:r>
        <w:t xml:space="preserve"> Admin pick start date, schedule created </w:t>
      </w:r>
      <w:proofErr w:type="spellStart"/>
      <w:r>
        <w:t>và</w:t>
      </w:r>
      <w:proofErr w:type="spellEnd"/>
      <w:r>
        <w:t xml:space="preserve"> added to list, optionally add more schedules, click "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".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save tour </w:t>
      </w:r>
      <w:proofErr w:type="spellStart"/>
      <w:r>
        <w:t>với</w:t>
      </w:r>
      <w:proofErr w:type="spellEnd"/>
      <w:r>
        <w:t xml:space="preserve"> all destinations </w:t>
      </w:r>
      <w:proofErr w:type="spellStart"/>
      <w:r>
        <w:t>và</w:t>
      </w:r>
      <w:proofErr w:type="spellEnd"/>
      <w:r>
        <w:t xml:space="preserve"> schedules, redirect </w:t>
      </w:r>
      <w:proofErr w:type="spellStart"/>
      <w:r>
        <w:t>về</w:t>
      </w:r>
      <w:proofErr w:type="spellEnd"/>
      <w:r>
        <w:t xml:space="preserve"> tours list </w:t>
      </w:r>
      <w:proofErr w:type="spellStart"/>
      <w:r>
        <w:t>với</w:t>
      </w:r>
      <w:proofErr w:type="spellEnd"/>
      <w:r>
        <w:t xml:space="preserve"> toast "</w:t>
      </w:r>
      <w:proofErr w:type="spellStart"/>
      <w:r>
        <w:t>Thêm</w:t>
      </w:r>
      <w:proofErr w:type="spellEnd"/>
      <w:r>
        <w:t xml:space="preserve"> tour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3.71: Tours list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new tour added, highlight animation, toast notification]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3.6.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quả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đánh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giá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kiểm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thử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3.6.1. Giao </w:t>
      </w:r>
      <w:proofErr w:type="spellStart"/>
      <w:r>
        <w:rPr>
          <w:b w:val="0"/>
        </w:rPr>
        <w:t>diện</w:t>
      </w:r>
      <w:proofErr w:type="spellEnd"/>
      <w:r>
        <w:rPr>
          <w:b w:val="0"/>
        </w:rPr>
        <w:t xml:space="preserve"> responsive </w:t>
      </w:r>
      <w:proofErr w:type="spellStart"/>
      <w:r>
        <w:rPr>
          <w:b w:val="0"/>
        </w:rPr>
        <w:t>trên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bị</w:t>
      </w:r>
      <w:proofErr w:type="spellEnd"/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test </w:t>
      </w:r>
      <w:proofErr w:type="spellStart"/>
      <w:r>
        <w:t>trên</w:t>
      </w:r>
      <w:proofErr w:type="spellEnd"/>
      <w:r>
        <w:t xml:space="preserve"> desktop (1920x1080), tablet (768x1024), </w:t>
      </w:r>
      <w:proofErr w:type="spellStart"/>
      <w:r>
        <w:t>và</w:t>
      </w:r>
      <w:proofErr w:type="spellEnd"/>
      <w:r>
        <w:t xml:space="preserve"> mobile (375x667). Layout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adapt: Desktop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 columns </w:t>
      </w:r>
      <w:proofErr w:type="spellStart"/>
      <w:r>
        <w:t>cho</w:t>
      </w:r>
      <w:proofErr w:type="spellEnd"/>
      <w:r>
        <w:t xml:space="preserve"> cards, tablet 2 columns, mobile 1 column stack. Navigation collapse </w:t>
      </w:r>
      <w:proofErr w:type="spellStart"/>
      <w:r>
        <w:t>thành</w:t>
      </w:r>
      <w:proofErr w:type="spellEnd"/>
      <w:r>
        <w:t xml:space="preserve"> hamburger menu </w:t>
      </w:r>
      <w:proofErr w:type="spellStart"/>
      <w:r>
        <w:t>trên</w:t>
      </w:r>
      <w:proofErr w:type="spellEnd"/>
      <w:r>
        <w:t xml:space="preserve"> mobile </w:t>
      </w:r>
      <w:proofErr w:type="spellStart"/>
      <w:r>
        <w:t>với</w:t>
      </w:r>
      <w:proofErr w:type="spellEnd"/>
      <w:r>
        <w:t xml:space="preserve"> sidebar slide-in animation.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3.72: Side-by-side comparison screenshots: Desktop view (left, 4 column grid), Tablet (middle, 2 columns), Mobile (right, 1 column with hamburger menu)]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3.6.2. </w:t>
      </w:r>
      <w:proofErr w:type="spellStart"/>
      <w:r>
        <w:rPr>
          <w:b w:val="0"/>
        </w:rPr>
        <w:t>Kiểm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thử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</w:p>
    <w:p w:rsidR="000876F0" w:rsidRDefault="00000000">
      <w:r>
        <w:t xml:space="preserve">Functional testing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covering major workflows: Guest browse </w:t>
      </w:r>
      <w:proofErr w:type="spellStart"/>
      <w:r>
        <w:t>và</w:t>
      </w:r>
      <w:proofErr w:type="spellEnd"/>
      <w:r>
        <w:t xml:space="preserve"> view details (pass), Customer registration </w:t>
      </w:r>
      <w:proofErr w:type="spellStart"/>
      <w:r>
        <w:t>và</w:t>
      </w:r>
      <w:proofErr w:type="spellEnd"/>
      <w:r>
        <w:t xml:space="preserve"> login (pass), Tour booking </w:t>
      </w:r>
      <w:proofErr w:type="spellStart"/>
      <w:r>
        <w:t>với</w:t>
      </w:r>
      <w:proofErr w:type="spellEnd"/>
      <w:r>
        <w:t xml:space="preserve"> validation (pass), Staff confirm </w:t>
      </w:r>
      <w:proofErr w:type="spellStart"/>
      <w:r>
        <w:t>và</w:t>
      </w:r>
      <w:proofErr w:type="spellEnd"/>
      <w:r>
        <w:t xml:space="preserve"> cancel bookings (pass), Admin CRUD destinations </w:t>
      </w:r>
      <w:proofErr w:type="spellStart"/>
      <w:r>
        <w:t>với</w:t>
      </w:r>
      <w:proofErr w:type="spellEnd"/>
      <w:r>
        <w:t xml:space="preserve"> images (pass).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3.73: Test results table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checklist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test cases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pass/fail status,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>: "TC-01: View destinations with filter - PASS", "TC-02: Create booking with invalid data - PASS (validation shown)", etc.]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3.6.3. </w:t>
      </w:r>
      <w:proofErr w:type="spellStart"/>
      <w:r>
        <w:rPr>
          <w:b w:val="0"/>
        </w:rPr>
        <w:t>Đánh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hiệu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suất</w:t>
      </w:r>
      <w:proofErr w:type="spellEnd"/>
    </w:p>
    <w:p w:rsidR="000876F0" w:rsidRDefault="00000000">
      <w:r>
        <w:t xml:space="preserve">Performance metrics: Homepage load time &lt; 2s, Destinations list &lt; 1.5s, </w:t>
      </w:r>
      <w:proofErr w:type="gramStart"/>
      <w:r>
        <w:t>Booking</w:t>
      </w:r>
      <w:proofErr w:type="gramEnd"/>
      <w:r>
        <w:t xml:space="preserve"> submission &lt; 1s. Images optimized </w:t>
      </w:r>
      <w:proofErr w:type="spellStart"/>
      <w:r>
        <w:t>với</w:t>
      </w:r>
      <w:proofErr w:type="spellEnd"/>
      <w:r>
        <w:t xml:space="preserve"> lazy loading, queries optimized </w:t>
      </w:r>
      <w:proofErr w:type="spellStart"/>
      <w:r>
        <w:t>với</w:t>
      </w:r>
      <w:proofErr w:type="spellEnd"/>
      <w:r>
        <w:t xml:space="preserve"> indexes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AsNoTracking</w:t>
      </w:r>
      <w:proofErr w:type="spellEnd"/>
      <w:r>
        <w:t>. Database connection pooling configured appropriately.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3.74: Performance testing results screenshot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browser </w:t>
      </w:r>
      <w:proofErr w:type="spellStart"/>
      <w:r>
        <w:rPr>
          <w:b/>
        </w:rPr>
        <w:t>DevTools</w:t>
      </w:r>
      <w:proofErr w:type="spellEnd"/>
      <w:r>
        <w:rPr>
          <w:b/>
        </w:rPr>
        <w:t xml:space="preserve"> Network tab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Lighthouse report showing metrics]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3.7.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chương</w:t>
      </w:r>
      <w:proofErr w:type="spellEnd"/>
    </w:p>
    <w:p w:rsidR="000876F0" w:rsidRDefault="00000000"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demonstrate </w:t>
      </w:r>
      <w:proofErr w:type="spellStart"/>
      <w:r>
        <w:t>với</w:t>
      </w:r>
      <w:proofErr w:type="spellEnd"/>
      <w:r>
        <w:t xml:space="preserve"> workflow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74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lastRenderedPageBreak/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4 user roles (Guest, Customer, Staff, Admin),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responsive, </w:t>
      </w:r>
      <w:proofErr w:type="spellStart"/>
      <w:r>
        <w:t>và</w:t>
      </w:r>
      <w:proofErr w:type="spellEnd"/>
      <w:r>
        <w:t xml:space="preserve"> performance acceptable. Testing coverage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major workflows pass.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0876F0" w:rsidRDefault="00000000">
      <w:r>
        <w:t xml:space="preserve">Docker Desktop for Windows/Mac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manage PostgreSQL container. Container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với</w:t>
      </w:r>
      <w:proofErr w:type="spellEnd"/>
      <w:r>
        <w:t xml:space="preserve"> persistent volume </w:t>
      </w:r>
      <w:proofErr w:type="spellStart"/>
      <w:r>
        <w:t>để</w:t>
      </w:r>
      <w:proofErr w:type="spellEnd"/>
      <w:r>
        <w:t xml:space="preserve"> data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container restart. Port mapping </w:t>
      </w:r>
      <w:proofErr w:type="spellStart"/>
      <w:r>
        <w:t>được</w:t>
      </w:r>
      <w:proofErr w:type="spellEnd"/>
      <w:r>
        <w:t xml:space="preserve"> setup </w:t>
      </w:r>
      <w:proofErr w:type="spellStart"/>
      <w:r>
        <w:t>để</w:t>
      </w:r>
      <w:proofErr w:type="spellEnd"/>
      <w:r>
        <w:t xml:space="preserve"> PostgreSQL accessible </w:t>
      </w:r>
      <w:proofErr w:type="spellStart"/>
      <w:r>
        <w:t>từ</w:t>
      </w:r>
      <w:proofErr w:type="spellEnd"/>
      <w:r>
        <w:t xml:space="preserve"> host machine qua port 5432 standard. Environment variables </w:t>
      </w:r>
      <w:proofErr w:type="spellStart"/>
      <w:r>
        <w:t>cho</w:t>
      </w:r>
      <w:proofErr w:type="spellEnd"/>
      <w:r>
        <w:t xml:space="preserve"> database credentials </w:t>
      </w:r>
      <w:proofErr w:type="spellStart"/>
      <w:r>
        <w:t>được</w:t>
      </w:r>
      <w:proofErr w:type="spellEnd"/>
      <w:r>
        <w:t xml:space="preserve"> define </w:t>
      </w:r>
      <w:proofErr w:type="spellStart"/>
      <w:r>
        <w:t>trong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file.</w:t>
      </w:r>
    </w:p>
    <w:p w:rsidR="000876F0" w:rsidRDefault="00000000">
      <w:r>
        <w:t xml:space="preserve">Version control </w:t>
      </w:r>
      <w:proofErr w:type="spellStart"/>
      <w:r>
        <w:t>được</w:t>
      </w:r>
      <w:proofErr w:type="spellEnd"/>
      <w:r>
        <w:t xml:space="preserve"> manage qua Git </w:t>
      </w:r>
      <w:proofErr w:type="spellStart"/>
      <w:r>
        <w:t>với</w:t>
      </w:r>
      <w:proofErr w:type="spellEnd"/>
      <w:r>
        <w:t xml:space="preserve"> repository hosted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hoặc</w:t>
      </w:r>
      <w:proofErr w:type="spellEnd"/>
      <w:r>
        <w:t xml:space="preserve"> GitLab (private). Branching strategy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GitFlow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main branch </w:t>
      </w:r>
      <w:proofErr w:type="spellStart"/>
      <w:r>
        <w:t>cho</w:t>
      </w:r>
      <w:proofErr w:type="spellEnd"/>
      <w:r>
        <w:t xml:space="preserve"> production-ready code, develop branch </w:t>
      </w:r>
      <w:proofErr w:type="spellStart"/>
      <w:r>
        <w:t>cho</w:t>
      </w:r>
      <w:proofErr w:type="spellEnd"/>
      <w:r>
        <w:t xml:space="preserve"> integration, </w:t>
      </w:r>
      <w:proofErr w:type="spellStart"/>
      <w:r>
        <w:t>và</w:t>
      </w:r>
      <w:proofErr w:type="spellEnd"/>
      <w:r>
        <w:t xml:space="preserve"> feature branches </w:t>
      </w:r>
      <w:proofErr w:type="spellStart"/>
      <w:r>
        <w:t>cho</w:t>
      </w:r>
      <w:proofErr w:type="spellEnd"/>
      <w:r>
        <w:t xml:space="preserve"> individual features. Pull requests require code review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</w:t>
      </w:r>
      <w:proofErr w:type="spellStart"/>
      <w:r>
        <w:t>để</w:t>
      </w:r>
      <w:proofErr w:type="spellEnd"/>
      <w:r>
        <w:t xml:space="preserve"> maintain code quality.</w:t>
      </w:r>
    </w:p>
    <w:p w:rsidR="000876F0" w:rsidRDefault="00000000">
      <w:r>
        <w:t xml:space="preserve">Package management </w:t>
      </w:r>
      <w:proofErr w:type="spellStart"/>
      <w:r>
        <w:t>thông</w:t>
      </w:r>
      <w:proofErr w:type="spellEnd"/>
      <w:r>
        <w:t xml:space="preserve"> qua NuGet,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Microsoft.EntityFrameworkCore</w:t>
      </w:r>
      <w:proofErr w:type="spellEnd"/>
      <w:r>
        <w:t xml:space="preserve"> (9.0.0), </w:t>
      </w:r>
      <w:proofErr w:type="spellStart"/>
      <w:proofErr w:type="gramStart"/>
      <w:r>
        <w:t>Npgsql.EntityFrameworkCore.PostgreSQL</w:t>
      </w:r>
      <w:proofErr w:type="spellEnd"/>
      <w:proofErr w:type="gramEnd"/>
      <w:r>
        <w:t xml:space="preserve"> (9.0.0), BCrypt.Net-Next (4.0.3), </w:t>
      </w:r>
      <w:proofErr w:type="spellStart"/>
      <w:r>
        <w:t>Microsoft.AspNetCore.Identity.UI</w:t>
      </w:r>
      <w:proofErr w:type="spellEnd"/>
      <w:r>
        <w:t xml:space="preserve"> (9.0.0), </w:t>
      </w:r>
      <w:proofErr w:type="spellStart"/>
      <w:r>
        <w:t>và</w:t>
      </w:r>
      <w:proofErr w:type="spellEnd"/>
      <w:r>
        <w:t xml:space="preserve"> Bootstrap (5.3.0). Dependencies </w:t>
      </w:r>
      <w:proofErr w:type="spellStart"/>
      <w:r>
        <w:t>được</w:t>
      </w:r>
      <w:proofErr w:type="spellEnd"/>
      <w:r>
        <w:t xml:space="preserve"> lock </w:t>
      </w:r>
      <w:proofErr w:type="spellStart"/>
      <w:r>
        <w:t>trong</w:t>
      </w:r>
      <w:proofErr w:type="spellEnd"/>
      <w:r>
        <w:t xml:space="preserve"> project file </w:t>
      </w:r>
      <w:proofErr w:type="spellStart"/>
      <w:r>
        <w:t>để</w:t>
      </w:r>
      <w:proofErr w:type="spellEnd"/>
      <w:r>
        <w:t xml:space="preserve"> ensure reproducible builds.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3.1.2. </w:t>
      </w:r>
      <w:proofErr w:type="spellStart"/>
      <w:r>
        <w:rPr>
          <w:b w:val="0"/>
        </w:rPr>
        <w:t>Cấu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trúc</w:t>
      </w:r>
      <w:proofErr w:type="spellEnd"/>
      <w:r>
        <w:rPr>
          <w:b w:val="0"/>
        </w:rPr>
        <w:t xml:space="preserve"> project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folder organization</w:t>
      </w:r>
    </w:p>
    <w:p w:rsidR="000876F0" w:rsidRDefault="00000000">
      <w:r>
        <w:t xml:space="preserve">Solution </w:t>
      </w:r>
      <w:proofErr w:type="spellStart"/>
      <w:r>
        <w:t>được</w:t>
      </w:r>
      <w:proofErr w:type="spellEnd"/>
      <w:r>
        <w:t xml:space="preserve"> organize </w:t>
      </w:r>
      <w:proofErr w:type="spellStart"/>
      <w:r>
        <w:t>theo</w:t>
      </w:r>
      <w:proofErr w:type="spellEnd"/>
      <w:r>
        <w:t xml:space="preserve"> structure </w:t>
      </w:r>
      <w:proofErr w:type="spellStart"/>
      <w:r>
        <w:t>sau</w:t>
      </w:r>
      <w:proofErr w:type="spellEnd"/>
      <w:r>
        <w:t xml:space="preserve">: BaDongTourismWebsite.sln </w:t>
      </w:r>
      <w:proofErr w:type="spellStart"/>
      <w:r>
        <w:t>là</w:t>
      </w:r>
      <w:proofErr w:type="spellEnd"/>
      <w:r>
        <w:t xml:space="preserve"> solution file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application project. </w:t>
      </w:r>
      <w:proofErr w:type="spellStart"/>
      <w:r>
        <w:t>Trong</w:t>
      </w:r>
      <w:proofErr w:type="spellEnd"/>
      <w:r>
        <w:t xml:space="preserve"> project, folders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functional areas: Pages folder </w:t>
      </w:r>
      <w:proofErr w:type="spellStart"/>
      <w:r>
        <w:t>chứa</w:t>
      </w:r>
      <w:proofErr w:type="spellEnd"/>
      <w:r>
        <w:t xml:space="preserve"> Razor Pages organized </w:t>
      </w:r>
      <w:proofErr w:type="spellStart"/>
      <w:r>
        <w:t>theo</w:t>
      </w:r>
      <w:proofErr w:type="spellEnd"/>
      <w:r>
        <w:t xml:space="preserve"> features (Destinations, Tours, Bookings, Account, Admin); </w:t>
      </w:r>
      <w:proofErr w:type="spellStart"/>
      <w:r>
        <w:t>wwwroot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static assets bao </w:t>
      </w:r>
      <w:proofErr w:type="spellStart"/>
      <w:r>
        <w:t>gồm</w:t>
      </w:r>
      <w:proofErr w:type="spellEnd"/>
      <w:r>
        <w:t xml:space="preserve"> CSS, JavaScript, images, </w:t>
      </w:r>
      <w:proofErr w:type="spellStart"/>
      <w:r>
        <w:t>và</w:t>
      </w:r>
      <w:proofErr w:type="spellEnd"/>
      <w:r>
        <w:t xml:space="preserve"> third-party libraries.</w:t>
      </w:r>
    </w:p>
    <w:p w:rsidR="000876F0" w:rsidRDefault="00000000">
      <w:proofErr w:type="gramStart"/>
      <w:r>
        <w:t>Models</w:t>
      </w:r>
      <w:proofErr w:type="gramEnd"/>
      <w:r>
        <w:t xml:space="preserve"> folder (</w:t>
      </w:r>
      <w:proofErr w:type="spellStart"/>
      <w:r>
        <w:t>nếu</w:t>
      </w:r>
      <w:proofErr w:type="spellEnd"/>
      <w:r>
        <w:t xml:space="preserve"> separated from entities) </w:t>
      </w:r>
      <w:proofErr w:type="spellStart"/>
      <w:r>
        <w:t>chứa</w:t>
      </w:r>
      <w:proofErr w:type="spellEnd"/>
      <w:r>
        <w:t xml:space="preserve"> view models </w:t>
      </w:r>
      <w:proofErr w:type="spellStart"/>
      <w:r>
        <w:t>và</w:t>
      </w:r>
      <w:proofErr w:type="spellEnd"/>
      <w:r>
        <w:t xml:space="preserve"> DTOs used </w:t>
      </w:r>
      <w:proofErr w:type="spellStart"/>
      <w:r>
        <w:t>trong</w:t>
      </w:r>
      <w:proofErr w:type="spellEnd"/>
      <w:r>
        <w:t xml:space="preserve"> Razor Pages. Entities folder </w:t>
      </w:r>
      <w:proofErr w:type="spellStart"/>
      <w:r>
        <w:t>chứa</w:t>
      </w:r>
      <w:proofErr w:type="spellEnd"/>
      <w:r>
        <w:t xml:space="preserve"> POCO classes mapping </w:t>
      </w:r>
      <w:proofErr w:type="spellStart"/>
      <w:r>
        <w:t>đến</w:t>
      </w:r>
      <w:proofErr w:type="spellEnd"/>
      <w:r>
        <w:t xml:space="preserve"> database tables. Services folder </w:t>
      </w:r>
      <w:proofErr w:type="spellStart"/>
      <w:r>
        <w:t>chứa</w:t>
      </w:r>
      <w:proofErr w:type="spellEnd"/>
      <w:r>
        <w:t xml:space="preserve"> business logic services implementations. Repositories folder </w:t>
      </w:r>
      <w:proofErr w:type="spellStart"/>
      <w:r>
        <w:t>chứa</w:t>
      </w:r>
      <w:proofErr w:type="spellEnd"/>
      <w:r>
        <w:t xml:space="preserve"> data access layer </w:t>
      </w:r>
      <w:proofErr w:type="spellStart"/>
      <w:r>
        <w:t>với</w:t>
      </w:r>
      <w:proofErr w:type="spellEnd"/>
      <w:r>
        <w:t xml:space="preserve"> repository implementations. Data folder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migration files generated </w:t>
      </w:r>
      <w:proofErr w:type="spellStart"/>
      <w:r>
        <w:t>bởi</w:t>
      </w:r>
      <w:proofErr w:type="spellEnd"/>
      <w:r>
        <w:t xml:space="preserve"> EF Core.</w:t>
      </w:r>
    </w:p>
    <w:p w:rsidR="000876F0" w:rsidRDefault="00000000">
      <w:r>
        <w:t xml:space="preserve">Configuration </w:t>
      </w:r>
      <w:proofErr w:type="spellStart"/>
      <w:r>
        <w:t>được</w:t>
      </w:r>
      <w:proofErr w:type="spellEnd"/>
      <w:r>
        <w:t xml:space="preserve"> centralize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shared settings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appsettings.Development.json</w:t>
      </w:r>
      <w:proofErr w:type="spellEnd"/>
      <w:r>
        <w:t xml:space="preserve">, </w:t>
      </w:r>
      <w:proofErr w:type="spellStart"/>
      <w:r>
        <w:t>appsettings.Production.json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environment-specific overrides. Connection strings, logging configurations, </w:t>
      </w:r>
      <w:proofErr w:type="spellStart"/>
      <w:r>
        <w:t>và</w:t>
      </w:r>
      <w:proofErr w:type="spellEnd"/>
      <w:r>
        <w:t xml:space="preserve"> application-specific settings </w:t>
      </w:r>
      <w:proofErr w:type="spellStart"/>
      <w:r>
        <w:t>được</w:t>
      </w:r>
      <w:proofErr w:type="spellEnd"/>
      <w:r>
        <w:t xml:space="preserve"> managed here.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entry point configure services, middleware pipeline, </w:t>
      </w:r>
      <w:proofErr w:type="spellStart"/>
      <w:r>
        <w:t>và</w:t>
      </w:r>
      <w:proofErr w:type="spellEnd"/>
      <w:r>
        <w:t xml:space="preserve"> application startup.</w:t>
      </w:r>
    </w:p>
    <w:p w:rsidR="000876F0" w:rsidRDefault="00000000">
      <w:r>
        <w:t xml:space="preserve">Migrations folder </w:t>
      </w:r>
      <w:proofErr w:type="spellStart"/>
      <w:r>
        <w:t>trong</w:t>
      </w:r>
      <w:proofErr w:type="spellEnd"/>
      <w:r>
        <w:t xml:space="preserve"> Data directory </w:t>
      </w:r>
      <w:proofErr w:type="spellStart"/>
      <w:r>
        <w:t>chứa</w:t>
      </w:r>
      <w:proofErr w:type="spellEnd"/>
      <w:r>
        <w:t xml:space="preserve"> EF Core migrations tracking schema changes over time. </w:t>
      </w:r>
      <w:proofErr w:type="spellStart"/>
      <w:r>
        <w:t>Mỗi</w:t>
      </w:r>
      <w:proofErr w:type="spellEnd"/>
      <w:r>
        <w:t xml:space="preserve"> migration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timestamp-prefixed filename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gramStart"/>
      <w:r>
        <w:t>Up(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Down() methods </w:t>
      </w:r>
      <w:proofErr w:type="spellStart"/>
      <w:r>
        <w:t>để</w:t>
      </w:r>
      <w:proofErr w:type="spellEnd"/>
      <w:r>
        <w:t xml:space="preserve"> apply </w:t>
      </w:r>
      <w:proofErr w:type="spellStart"/>
      <w:r>
        <w:t>và</w:t>
      </w:r>
      <w:proofErr w:type="spellEnd"/>
      <w:r>
        <w:t xml:space="preserve"> revert changes. Migrations </w:t>
      </w:r>
      <w:proofErr w:type="spellStart"/>
      <w:r>
        <w:t>được</w:t>
      </w:r>
      <w:proofErr w:type="spellEnd"/>
      <w:r>
        <w:t xml:space="preserve"> apply </w:t>
      </w:r>
      <w:proofErr w:type="spellStart"/>
      <w:r>
        <w:t>đến</w:t>
      </w:r>
      <w:proofErr w:type="spellEnd"/>
      <w:r>
        <w:t xml:space="preserve"> database using dotnet </w:t>
      </w:r>
      <w:proofErr w:type="spellStart"/>
      <w:r>
        <w:t>ef</w:t>
      </w:r>
      <w:proofErr w:type="spellEnd"/>
      <w:r>
        <w:t xml:space="preserve"> database update command </w:t>
      </w:r>
      <w:proofErr w:type="spellStart"/>
      <w:r>
        <w:t>hoặc</w:t>
      </w:r>
      <w:proofErr w:type="spellEnd"/>
      <w:r>
        <w:t xml:space="preserve"> programmatically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context.Database.Migrate</w:t>
      </w:r>
      <w:proofErr w:type="spellEnd"/>
      <w:proofErr w:type="gramEnd"/>
      <w:r>
        <w:t>().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3.1: Screenshot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Solution Explorer showing project structure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folder organization]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3.1.3. Database setup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seeding</w:t>
      </w:r>
    </w:p>
    <w:p w:rsidR="000876F0" w:rsidRDefault="00000000">
      <w:r>
        <w:t xml:space="preserve">PostgreSQL database </w:t>
      </w:r>
      <w:proofErr w:type="spellStart"/>
      <w:r>
        <w:t>được</w:t>
      </w:r>
      <w:proofErr w:type="spellEnd"/>
      <w:r>
        <w:t xml:space="preserve"> initialize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EF Core migrations. Initial migration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14 tables </w:t>
      </w:r>
      <w:proofErr w:type="spellStart"/>
      <w:r>
        <w:t>với</w:t>
      </w:r>
      <w:proofErr w:type="spellEnd"/>
      <w:r>
        <w:t xml:space="preserve"> schemas defined </w:t>
      </w:r>
      <w:proofErr w:type="spellStart"/>
      <w:r>
        <w:t>trong</w:t>
      </w:r>
      <w:proofErr w:type="spellEnd"/>
      <w:r>
        <w:t xml:space="preserve"> entity classes </w:t>
      </w:r>
      <w:proofErr w:type="spellStart"/>
      <w:r>
        <w:t>và</w:t>
      </w:r>
      <w:proofErr w:type="spellEnd"/>
      <w:r>
        <w:t xml:space="preserve"> fluent API configurations. Foreign key relationships, indexes, </w:t>
      </w:r>
      <w:proofErr w:type="spellStart"/>
      <w:r>
        <w:t>và</w:t>
      </w:r>
      <w:proofErr w:type="spellEnd"/>
      <w:r>
        <w:t xml:space="preserve"> constraints </w:t>
      </w:r>
      <w:proofErr w:type="spellStart"/>
      <w:r>
        <w:t>được</w:t>
      </w:r>
      <w:proofErr w:type="spellEnd"/>
      <w:r>
        <w:t xml:space="preserve"> created automatically based on configurations.</w:t>
      </w:r>
    </w:p>
    <w:p w:rsidR="000876F0" w:rsidRDefault="00000000">
      <w:r>
        <w:t xml:space="preserve">Data seeding </w:t>
      </w:r>
      <w:proofErr w:type="spellStart"/>
      <w:r>
        <w:t>được</w:t>
      </w:r>
      <w:proofErr w:type="spellEnd"/>
      <w:r>
        <w:t xml:space="preserve"> implement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ApplicationDbContext.OnModelCreating</w:t>
      </w:r>
      <w:proofErr w:type="spellEnd"/>
      <w:r>
        <w:t xml:space="preserve">() method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separate seed class. Seed data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bốn</w:t>
      </w:r>
      <w:proofErr w:type="spellEnd"/>
      <w:r>
        <w:t xml:space="preserve"> roles (Admin, Staff, Customer, Guest reference), admin </w:t>
      </w:r>
      <w:r>
        <w:lastRenderedPageBreak/>
        <w:t xml:space="preserve">user account </w:t>
      </w:r>
      <w:proofErr w:type="spellStart"/>
      <w:r>
        <w:t>với</w:t>
      </w:r>
      <w:proofErr w:type="spellEnd"/>
      <w:r>
        <w:t xml:space="preserve"> hashed password, sample categories </w:t>
      </w:r>
      <w:proofErr w:type="spellStart"/>
      <w:r>
        <w:t>cho</w:t>
      </w:r>
      <w:proofErr w:type="spellEnd"/>
      <w:r>
        <w:t xml:space="preserve"> destinations,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featured destinations </w:t>
      </w:r>
      <w:proofErr w:type="spellStart"/>
      <w:r>
        <w:t>với</w:t>
      </w:r>
      <w:proofErr w:type="spellEnd"/>
      <w:r>
        <w:t xml:space="preserve"> images, demo tours </w:t>
      </w:r>
      <w:proofErr w:type="spellStart"/>
      <w:r>
        <w:t>và</w:t>
      </w:r>
      <w:proofErr w:type="spellEnd"/>
      <w:r>
        <w:t xml:space="preserve"> schedules, </w:t>
      </w:r>
      <w:proofErr w:type="spellStart"/>
      <w:r>
        <w:t>và</w:t>
      </w:r>
      <w:proofErr w:type="spellEnd"/>
      <w:r>
        <w:t xml:space="preserve"> sample bookings </w:t>
      </w:r>
      <w:proofErr w:type="spellStart"/>
      <w:r>
        <w:t>trong</w:t>
      </w:r>
      <w:proofErr w:type="spellEnd"/>
      <w:r>
        <w:t xml:space="preserve"> different states.</w:t>
      </w:r>
    </w:p>
    <w:p w:rsidR="000876F0" w:rsidRDefault="00000000">
      <w:r>
        <w:t xml:space="preserve">Seeding strategy use </w:t>
      </w:r>
      <w:proofErr w:type="spellStart"/>
      <w:proofErr w:type="gramStart"/>
      <w:r>
        <w:t>HasData</w:t>
      </w:r>
      <w:proofErr w:type="spellEnd"/>
      <w:r>
        <w:t>(</w:t>
      </w:r>
      <w:proofErr w:type="gramEnd"/>
      <w:r>
        <w:t xml:space="preserve">) method </w:t>
      </w:r>
      <w:proofErr w:type="spellStart"/>
      <w:r>
        <w:t>cho</w:t>
      </w:r>
      <w:proofErr w:type="spellEnd"/>
      <w:r>
        <w:t xml:space="preserve"> simple entities </w:t>
      </w:r>
      <w:proofErr w:type="spellStart"/>
      <w:r>
        <w:t>và</w:t>
      </w:r>
      <w:proofErr w:type="spellEnd"/>
      <w:r>
        <w:t xml:space="preserve"> separate seeding logic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SeedData</w:t>
      </w:r>
      <w:proofErr w:type="spellEnd"/>
      <w:r>
        <w:t xml:space="preserve"> class </w:t>
      </w:r>
      <w:proofErr w:type="spellStart"/>
      <w:r>
        <w:t>cho</w:t>
      </w:r>
      <w:proofErr w:type="spellEnd"/>
      <w:r>
        <w:t xml:space="preserve"> complex scenarios. Seed data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applied </w:t>
      </w:r>
      <w:proofErr w:type="spellStart"/>
      <w:r>
        <w:t>trong</w:t>
      </w:r>
      <w:proofErr w:type="spellEnd"/>
      <w:r>
        <w:t xml:space="preserve"> development environment </w:t>
      </w:r>
      <w:proofErr w:type="spellStart"/>
      <w:r>
        <w:t>để</w:t>
      </w:r>
      <w:proofErr w:type="spellEnd"/>
      <w:r>
        <w:t xml:space="preserve"> avoid affecting production data. Production database </w:t>
      </w:r>
      <w:proofErr w:type="spellStart"/>
      <w:r>
        <w:t>được</w:t>
      </w:r>
      <w:proofErr w:type="spellEnd"/>
      <w:r>
        <w:t xml:space="preserve"> populated qua admin interface </w:t>
      </w:r>
      <w:proofErr w:type="spellStart"/>
      <w:r>
        <w:t>sau</w:t>
      </w:r>
      <w:proofErr w:type="spellEnd"/>
      <w:r>
        <w:t xml:space="preserve"> deployment.</w:t>
      </w:r>
    </w:p>
    <w:p w:rsidR="000876F0" w:rsidRDefault="00000000">
      <w:r>
        <w:t xml:space="preserve">Database connection pooling </w:t>
      </w:r>
      <w:proofErr w:type="spellStart"/>
      <w:r>
        <w:t>được</w:t>
      </w:r>
      <w:proofErr w:type="spellEnd"/>
      <w:r>
        <w:t xml:space="preserve"> configure </w:t>
      </w:r>
      <w:proofErr w:type="spellStart"/>
      <w:r>
        <w:t>với</w:t>
      </w:r>
      <w:proofErr w:type="spellEnd"/>
      <w:r>
        <w:t xml:space="preserve"> appropriate pool sizes. Default pool size </w:t>
      </w:r>
      <w:proofErr w:type="spellStart"/>
      <w:r>
        <w:t>thường</w:t>
      </w:r>
      <w:proofErr w:type="spellEnd"/>
      <w:r>
        <w:t xml:space="preserve"> sufficient </w:t>
      </w:r>
      <w:proofErr w:type="spellStart"/>
      <w:r>
        <w:t>cho</w:t>
      </w:r>
      <w:proofErr w:type="spellEnd"/>
      <w:r>
        <w:t xml:space="preserve"> development, </w:t>
      </w:r>
      <w:proofErr w:type="spellStart"/>
      <w:r>
        <w:t>nhưng</w:t>
      </w:r>
      <w:proofErr w:type="spellEnd"/>
      <w:r>
        <w:t xml:space="preserve"> production environments </w:t>
      </w:r>
      <w:proofErr w:type="spellStart"/>
      <w:r>
        <w:t>cần</w:t>
      </w:r>
      <w:proofErr w:type="spellEnd"/>
      <w:r>
        <w:t xml:space="preserve"> tuning based on expected concurrent users. Connection string specify pooling parameters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MinPoolSize</w:t>
      </w:r>
      <w:proofErr w:type="spellEnd"/>
      <w:r>
        <w:t xml:space="preserve">, </w:t>
      </w:r>
      <w:proofErr w:type="spellStart"/>
      <w:r>
        <w:t>MaxPoolSize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connection timeout.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3.2.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quả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triển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khai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các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chức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năng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chính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3.2.1.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xem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khám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phá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điểm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đến</w:t>
      </w:r>
      <w:proofErr w:type="spellEnd"/>
    </w:p>
    <w:p w:rsidR="000876F0" w:rsidRDefault="00000000"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hero section </w:t>
      </w:r>
      <w:proofErr w:type="spellStart"/>
      <w:r>
        <w:t>với</w:t>
      </w:r>
      <w:proofErr w:type="spellEnd"/>
      <w:r>
        <w:t xml:space="preserve"> background image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>, tagline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", </w:t>
      </w:r>
      <w:proofErr w:type="spellStart"/>
      <w:r>
        <w:t>và</w:t>
      </w:r>
      <w:proofErr w:type="spellEnd"/>
      <w:r>
        <w:t xml:space="preserve"> call-to-action button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". Featured destinations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4-6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cards </w:t>
      </w:r>
      <w:proofErr w:type="spellStart"/>
      <w:r>
        <w:t>với</w:t>
      </w:r>
      <w:proofErr w:type="spellEnd"/>
      <w:r>
        <w:t xml:space="preserve"> images, </w:t>
      </w:r>
      <w:proofErr w:type="spellStart"/>
      <w:r>
        <w:t>tên</w:t>
      </w:r>
      <w:proofErr w:type="spellEnd"/>
      <w:r>
        <w:t xml:space="preserve">, category badge, </w:t>
      </w:r>
      <w:proofErr w:type="spellStart"/>
      <w:r>
        <w:t>và</w:t>
      </w:r>
      <w:proofErr w:type="spellEnd"/>
      <w:r>
        <w:t xml:space="preserve"> rating stars.</w:t>
      </w:r>
    </w:p>
    <w:p w:rsidR="000876F0" w:rsidRDefault="00000000">
      <w:r>
        <w:t xml:space="preserve">Khi click </w:t>
      </w:r>
      <w:proofErr w:type="spellStart"/>
      <w:r>
        <w:t>vào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navigate </w:t>
      </w:r>
      <w:proofErr w:type="spellStart"/>
      <w:r>
        <w:t>đến</w:t>
      </w:r>
      <w:proofErr w:type="spellEnd"/>
      <w:r>
        <w:t xml:space="preserve"> Destinations page, user </w:t>
      </w:r>
      <w:proofErr w:type="spellStart"/>
      <w:r>
        <w:t>thấy</w:t>
      </w:r>
      <w:proofErr w:type="spellEnd"/>
      <w:r>
        <w:t xml:space="preserve"> grid layout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destinations. </w:t>
      </w:r>
      <w:proofErr w:type="spellStart"/>
      <w:r>
        <w:t>Mỗi</w:t>
      </w:r>
      <w:proofErr w:type="spellEnd"/>
      <w:r>
        <w:t xml:space="preserve"> destination card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primary image </w:t>
      </w:r>
      <w:proofErr w:type="spellStart"/>
      <w:r>
        <w:t>với</w:t>
      </w:r>
      <w:proofErr w:type="spellEnd"/>
      <w:r>
        <w:t xml:space="preserve"> fixed height (250px) </w:t>
      </w:r>
      <w:proofErr w:type="spellStart"/>
      <w:r>
        <w:t>để</w:t>
      </w:r>
      <w:proofErr w:type="spellEnd"/>
      <w:r>
        <w:t xml:space="preserve"> maintain consistent layout, category badge positioned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gradient background, destination name as clickable heading, short description (truncated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), rating display </w:t>
      </w:r>
      <w:proofErr w:type="spellStart"/>
      <w:r>
        <w:t>với</w:t>
      </w:r>
      <w:proofErr w:type="spellEnd"/>
      <w:r>
        <w:t xml:space="preserve"> stars </w:t>
      </w:r>
      <w:proofErr w:type="spellStart"/>
      <w:r>
        <w:t>và</w:t>
      </w:r>
      <w:proofErr w:type="spellEnd"/>
      <w:r>
        <w:t xml:space="preserve"> review count,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" button.</w:t>
      </w:r>
    </w:p>
    <w:p w:rsidR="000876F0" w:rsidRDefault="00000000">
      <w:r>
        <w:t xml:space="preserve">Filter sidebar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users filter destinations </w:t>
      </w:r>
      <w:proofErr w:type="spellStart"/>
      <w:r>
        <w:t>theo</w:t>
      </w:r>
      <w:proofErr w:type="spellEnd"/>
      <w:r>
        <w:t xml:space="preserve"> category. Clicking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category update URL query parameters </w:t>
      </w:r>
      <w:proofErr w:type="spellStart"/>
      <w:r>
        <w:t>và</w:t>
      </w:r>
      <w:proofErr w:type="spellEnd"/>
      <w:r>
        <w:t xml:space="preserve"> reload page </w:t>
      </w:r>
      <w:proofErr w:type="spellStart"/>
      <w:r>
        <w:t>với</w:t>
      </w:r>
      <w:proofErr w:type="spellEnd"/>
      <w:r>
        <w:t xml:space="preserve"> filtered results. Active category </w:t>
      </w:r>
      <w:proofErr w:type="spellStart"/>
      <w:r>
        <w:t>được</w:t>
      </w:r>
      <w:proofErr w:type="spellEnd"/>
      <w:r>
        <w:t xml:space="preserve"> highlight </w:t>
      </w:r>
      <w:proofErr w:type="spellStart"/>
      <w:r>
        <w:t>để</w:t>
      </w:r>
      <w:proofErr w:type="spellEnd"/>
      <w:r>
        <w:t xml:space="preserve"> indicate current filter. Clear filters button reset </w:t>
      </w:r>
      <w:proofErr w:type="spellStart"/>
      <w:r>
        <w:t>về</w:t>
      </w:r>
      <w:proofErr w:type="spellEnd"/>
      <w:r>
        <w:t xml:space="preserve"> all destinations. Pagination controls ở bottom </w:t>
      </w:r>
      <w:proofErr w:type="spellStart"/>
      <w:r>
        <w:t>của</w:t>
      </w:r>
      <w:proofErr w:type="spellEnd"/>
      <w:r>
        <w:t xml:space="preserve"> list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navigate qua </w:t>
      </w:r>
      <w:proofErr w:type="spellStart"/>
      <w:r>
        <w:t>nhiều</w:t>
      </w:r>
      <w:proofErr w:type="spellEnd"/>
      <w:r>
        <w:t xml:space="preserve"> pages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destinations.</w:t>
      </w:r>
    </w:p>
    <w:p w:rsidR="000876F0" w:rsidRDefault="00000000">
      <w:r>
        <w:t xml:space="preserve">Chi </w:t>
      </w:r>
      <w:proofErr w:type="spellStart"/>
      <w:r>
        <w:t>tiết</w:t>
      </w:r>
      <w:proofErr w:type="spellEnd"/>
      <w:r>
        <w:t xml:space="preserve"> destination page </w:t>
      </w:r>
      <w:proofErr w:type="spellStart"/>
      <w:r>
        <w:t>được</w:t>
      </w:r>
      <w:proofErr w:type="spellEnd"/>
      <w:r>
        <w:t xml:space="preserve"> access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destination card.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full information bao </w:t>
      </w:r>
      <w:proofErr w:type="spellStart"/>
      <w:r>
        <w:t>gồm</w:t>
      </w:r>
      <w:proofErr w:type="spellEnd"/>
      <w:r>
        <w:t xml:space="preserve">: large hero image gallery </w:t>
      </w:r>
      <w:proofErr w:type="spellStart"/>
      <w:r>
        <w:t>với</w:t>
      </w:r>
      <w:proofErr w:type="spellEnd"/>
      <w:r>
        <w:t xml:space="preserve"> thumbnail navigation, destination name as heading, category </w:t>
      </w:r>
      <w:proofErr w:type="spellStart"/>
      <w:r>
        <w:t>và</w:t>
      </w:r>
      <w:proofErr w:type="spellEnd"/>
      <w:r>
        <w:t xml:space="preserve"> address information </w:t>
      </w:r>
      <w:proofErr w:type="spellStart"/>
      <w:r>
        <w:t>với</w:t>
      </w:r>
      <w:proofErr w:type="spellEnd"/>
      <w:r>
        <w:t xml:space="preserve"> icon, detailed description </w:t>
      </w:r>
      <w:proofErr w:type="spellStart"/>
      <w:r>
        <w:t>với</w:t>
      </w:r>
      <w:proofErr w:type="spellEnd"/>
      <w:r>
        <w:t xml:space="preserve"> proper formatting (line breaks, paragraphs), average rating </w:t>
      </w:r>
      <w:proofErr w:type="spellStart"/>
      <w:r>
        <w:t>với</w:t>
      </w:r>
      <w:proofErr w:type="spellEnd"/>
      <w:r>
        <w:t xml:space="preserve"> star display </w:t>
      </w:r>
      <w:proofErr w:type="spellStart"/>
      <w:r>
        <w:t>và</w:t>
      </w:r>
      <w:proofErr w:type="spellEnd"/>
      <w:r>
        <w:t xml:space="preserve"> total review count, related tours section </w:t>
      </w:r>
      <w:proofErr w:type="spellStart"/>
      <w:r>
        <w:t>nếu</w:t>
      </w:r>
      <w:proofErr w:type="spellEnd"/>
      <w:r>
        <w:t xml:space="preserve"> destination is part of any tours, </w:t>
      </w:r>
      <w:proofErr w:type="spellStart"/>
      <w:r>
        <w:t>và</w:t>
      </w:r>
      <w:proofErr w:type="spellEnd"/>
      <w:r>
        <w:t xml:space="preserve"> reviews section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reviews </w:t>
      </w:r>
      <w:proofErr w:type="spellStart"/>
      <w:r>
        <w:t>từ</w:t>
      </w:r>
      <w:proofErr w:type="spellEnd"/>
      <w:r>
        <w:t xml:space="preserve"> customers.</w:t>
      </w:r>
    </w:p>
    <w:p w:rsidR="000876F0" w:rsidRDefault="00000000">
      <w:r>
        <w:t xml:space="preserve">Image gallery support multiple images </w:t>
      </w:r>
      <w:proofErr w:type="spellStart"/>
      <w:r>
        <w:t>với</w:t>
      </w:r>
      <w:proofErr w:type="spellEnd"/>
      <w:r>
        <w:t xml:space="preserve"> main display area </w:t>
      </w:r>
      <w:proofErr w:type="spellStart"/>
      <w:r>
        <w:t>và</w:t>
      </w:r>
      <w:proofErr w:type="spellEnd"/>
      <w:r>
        <w:t xml:space="preserve"> thumbnail strip below. Clicking thumbnails switch main image. Images </w:t>
      </w:r>
      <w:proofErr w:type="spellStart"/>
      <w:r>
        <w:t>được</w:t>
      </w:r>
      <w:proofErr w:type="spellEnd"/>
      <w:r>
        <w:t xml:space="preserve"> load lazily </w:t>
      </w:r>
      <w:proofErr w:type="spellStart"/>
      <w:r>
        <w:t>để</w:t>
      </w:r>
      <w:proofErr w:type="spellEnd"/>
      <w:r>
        <w:t xml:space="preserve"> improve initial page load performance. Description </w:t>
      </w:r>
      <w:proofErr w:type="gramStart"/>
      <w:r>
        <w:t>support</w:t>
      </w:r>
      <w:proofErr w:type="gramEnd"/>
      <w:r>
        <w:t xml:space="preserve"> rich text formatting, allowing staff </w:t>
      </w:r>
      <w:proofErr w:type="spellStart"/>
      <w:r>
        <w:t>nhập</w:t>
      </w:r>
      <w:proofErr w:type="spellEnd"/>
      <w:r>
        <w:t xml:space="preserve"> content </w:t>
      </w:r>
      <w:proofErr w:type="spellStart"/>
      <w:r>
        <w:t>với</w:t>
      </w:r>
      <w:proofErr w:type="spellEnd"/>
      <w:r>
        <w:t xml:space="preserve"> paragraphs, lists, </w:t>
      </w:r>
      <w:proofErr w:type="spellStart"/>
      <w:r>
        <w:t>và</w:t>
      </w:r>
      <w:proofErr w:type="spellEnd"/>
      <w:r>
        <w:t xml:space="preserve"> basic styling.</w:t>
      </w:r>
    </w:p>
    <w:p w:rsidR="000876F0" w:rsidRDefault="00000000">
      <w:r>
        <w:t xml:space="preserve">Reviews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customer reviews </w:t>
      </w:r>
      <w:proofErr w:type="spellStart"/>
      <w:r>
        <w:t>với</w:t>
      </w:r>
      <w:proofErr w:type="spellEnd"/>
      <w:r>
        <w:t xml:space="preserve"> reviewer name, rating stars, review date, </w:t>
      </w:r>
      <w:proofErr w:type="spellStart"/>
      <w:r>
        <w:t>và</w:t>
      </w:r>
      <w:proofErr w:type="spellEnd"/>
      <w:r>
        <w:t xml:space="preserve"> comment text. Reviews </w:t>
      </w:r>
      <w:proofErr w:type="spellStart"/>
      <w:r>
        <w:t>được</w:t>
      </w:r>
      <w:proofErr w:type="spellEnd"/>
      <w:r>
        <w:t xml:space="preserve"> sorted by date descending (newest first). Pagination </w:t>
      </w:r>
      <w:proofErr w:type="spellStart"/>
      <w:r>
        <w:t>được</w:t>
      </w:r>
      <w:proofErr w:type="spellEnd"/>
      <w:r>
        <w:t xml:space="preserve"> apply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reviews. </w:t>
      </w:r>
      <w:proofErr w:type="spellStart"/>
      <w:r>
        <w:t>Nếu</w:t>
      </w:r>
      <w:proofErr w:type="spellEnd"/>
      <w:r>
        <w:t xml:space="preserve"> user logged in </w:t>
      </w:r>
      <w:proofErr w:type="spellStart"/>
      <w:r>
        <w:t>và</w:t>
      </w:r>
      <w:proofErr w:type="spellEnd"/>
      <w:r>
        <w:t xml:space="preserve"> has visited destination (determined by completed bookings),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option </w:t>
      </w:r>
      <w:proofErr w:type="spellStart"/>
      <w:r>
        <w:t>để</w:t>
      </w:r>
      <w:proofErr w:type="spellEnd"/>
      <w:r>
        <w:t xml:space="preserve"> write review.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3.2: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homepage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featured destinations, destinations list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filters,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destination details page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image gallery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reviews]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lastRenderedPageBreak/>
        <w:t xml:space="preserve">3.2.2.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tour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lịch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</w:p>
    <w:p w:rsidR="000876F0" w:rsidRDefault="00000000">
      <w:r>
        <w:t xml:space="preserve">Tours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tour packages available. Tour cards show tour name, duration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"3 </w:t>
      </w:r>
      <w:proofErr w:type="spellStart"/>
      <w:r>
        <w:t>ngày</w:t>
      </w:r>
      <w:proofErr w:type="spellEnd"/>
      <w:r>
        <w:t xml:space="preserve"> 2 </w:t>
      </w:r>
      <w:proofErr w:type="spellStart"/>
      <w:r>
        <w:t>đêm</w:t>
      </w:r>
      <w:proofErr w:type="spellEnd"/>
      <w:r>
        <w:t xml:space="preserve">"), base price per person, number of destinations included, brief description, rating </w:t>
      </w:r>
      <w:proofErr w:type="spellStart"/>
      <w:r>
        <w:t>và</w:t>
      </w:r>
      <w:proofErr w:type="spellEnd"/>
      <w:r>
        <w:t xml:space="preserve"> review count,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" button. Layout similar </w:t>
      </w:r>
      <w:proofErr w:type="spellStart"/>
      <w:r>
        <w:t>với</w:t>
      </w:r>
      <w:proofErr w:type="spellEnd"/>
      <w:r>
        <w:t xml:space="preserve"> destinations page </w:t>
      </w:r>
      <w:proofErr w:type="spellStart"/>
      <w:r>
        <w:t>với</w:t>
      </w:r>
      <w:proofErr w:type="spellEnd"/>
      <w:r>
        <w:t xml:space="preserve"> responsive grid </w:t>
      </w:r>
      <w:proofErr w:type="spellStart"/>
      <w:r>
        <w:t>và</w:t>
      </w:r>
      <w:proofErr w:type="spellEnd"/>
      <w:r>
        <w:t xml:space="preserve"> pagination.</w:t>
      </w:r>
    </w:p>
    <w:p w:rsidR="000876F0" w:rsidRDefault="00000000">
      <w:r>
        <w:t xml:space="preserve">Tour details page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comprehensive information: tour name </w:t>
      </w:r>
      <w:proofErr w:type="spellStart"/>
      <w:r>
        <w:t>và</w:t>
      </w:r>
      <w:proofErr w:type="spellEnd"/>
      <w:r>
        <w:t xml:space="preserve"> banner image, duration </w:t>
      </w:r>
      <w:proofErr w:type="spellStart"/>
      <w:r>
        <w:t>và</w:t>
      </w:r>
      <w:proofErr w:type="spellEnd"/>
      <w:r>
        <w:t xml:space="preserve"> pricing clearly displayed, detailed description </w:t>
      </w:r>
      <w:proofErr w:type="spellStart"/>
      <w:r>
        <w:t>về</w:t>
      </w:r>
      <w:proofErr w:type="spellEnd"/>
      <w:r>
        <w:t xml:space="preserve"> tour experience, inclusions list (meals, transportation, accommodation, guide), exclusions list (personal expenses, insurance), terms and conditions, </w:t>
      </w:r>
      <w:proofErr w:type="spellStart"/>
      <w:r>
        <w:t>và</w:t>
      </w:r>
      <w:proofErr w:type="spellEnd"/>
      <w:r>
        <w:t xml:space="preserve"> itinerary breakdown by day.</w:t>
      </w:r>
    </w:p>
    <w:p w:rsidR="000876F0" w:rsidRDefault="00000000">
      <w:r>
        <w:t xml:space="preserve">Itinerary section </w:t>
      </w:r>
      <w:proofErr w:type="spellStart"/>
      <w:r>
        <w:t>là</w:t>
      </w:r>
      <w:proofErr w:type="spellEnd"/>
      <w:r>
        <w:t xml:space="preserve"> highlight </w:t>
      </w:r>
      <w:proofErr w:type="spellStart"/>
      <w:r>
        <w:t>của</w:t>
      </w:r>
      <w:proofErr w:type="spellEnd"/>
      <w:r>
        <w:t xml:space="preserve"> tour details,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day-by-day schedule. </w:t>
      </w:r>
      <w:proofErr w:type="spellStart"/>
      <w:r>
        <w:t>Mỗi</w:t>
      </w:r>
      <w:proofErr w:type="spellEnd"/>
      <w:r>
        <w:t xml:space="preserve"> day </w:t>
      </w:r>
      <w:proofErr w:type="spellStart"/>
      <w:r>
        <w:t>có</w:t>
      </w:r>
      <w:proofErr w:type="spellEnd"/>
      <w:r>
        <w:t xml:space="preserve"> heading "</w:t>
      </w:r>
      <w:proofErr w:type="spellStart"/>
      <w:r>
        <w:t>Ngày</w:t>
      </w:r>
      <w:proofErr w:type="spellEnd"/>
      <w:r>
        <w:t xml:space="preserve"> 1", "</w:t>
      </w:r>
      <w:proofErr w:type="spellStart"/>
      <w:r>
        <w:t>Ngày</w:t>
      </w:r>
      <w:proofErr w:type="spellEnd"/>
      <w:r>
        <w:t xml:space="preserve"> 2", etc. </w:t>
      </w:r>
      <w:proofErr w:type="spellStart"/>
      <w:r>
        <w:t>với</w:t>
      </w:r>
      <w:proofErr w:type="spellEnd"/>
      <w:r>
        <w:t xml:space="preserve"> list of destinations visited that day. </w:t>
      </w:r>
      <w:proofErr w:type="spellStart"/>
      <w:r>
        <w:t>Mỗi</w:t>
      </w:r>
      <w:proofErr w:type="spellEnd"/>
      <w:r>
        <w:t xml:space="preserve"> destination </w:t>
      </w:r>
      <w:proofErr w:type="spellStart"/>
      <w:r>
        <w:t>trong</w:t>
      </w:r>
      <w:proofErr w:type="spellEnd"/>
      <w:r>
        <w:t xml:space="preserve"> itinerary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destination name as clickable link, thumbnail image, visit duration, planned activities, </w:t>
      </w:r>
      <w:proofErr w:type="spellStart"/>
      <w:r>
        <w:t>và</w:t>
      </w:r>
      <w:proofErr w:type="spellEnd"/>
      <w:r>
        <w:t xml:space="preserve"> short description. Clicking destination name navigate </w:t>
      </w:r>
      <w:proofErr w:type="spellStart"/>
      <w:r>
        <w:t>đến</w:t>
      </w:r>
      <w:proofErr w:type="spellEnd"/>
      <w:r>
        <w:t xml:space="preserve"> destination details page </w:t>
      </w:r>
      <w:proofErr w:type="spellStart"/>
      <w:r>
        <w:t>trong</w:t>
      </w:r>
      <w:proofErr w:type="spellEnd"/>
      <w:r>
        <w:t xml:space="preserve"> new tab.</w:t>
      </w:r>
    </w:p>
    <w:p w:rsidR="000876F0" w:rsidRDefault="00000000">
      <w:r>
        <w:t xml:space="preserve">Available schedules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upcoming departure dates. </w:t>
      </w:r>
      <w:proofErr w:type="spellStart"/>
      <w:r>
        <w:t>Mỗi</w:t>
      </w:r>
      <w:proofErr w:type="spellEnd"/>
      <w:r>
        <w:t xml:space="preserve"> schedule card show start date </w:t>
      </w:r>
      <w:proofErr w:type="spellStart"/>
      <w:r>
        <w:t>và</w:t>
      </w:r>
      <w:proofErr w:type="spellEnd"/>
      <w:r>
        <w:t xml:space="preserve"> end date, available slots remaining, status indicator (Active/Full/Cancelled),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Đặt</w:t>
      </w:r>
      <w:proofErr w:type="spellEnd"/>
      <w:r>
        <w:t xml:space="preserve"> Tour" button </w:t>
      </w:r>
      <w:proofErr w:type="spellStart"/>
      <w:r>
        <w:t>nếu</w:t>
      </w:r>
      <w:proofErr w:type="spellEnd"/>
      <w:r>
        <w:t xml:space="preserve"> slots available </w:t>
      </w:r>
      <w:proofErr w:type="spellStart"/>
      <w:r>
        <w:t>và</w:t>
      </w:r>
      <w:proofErr w:type="spellEnd"/>
      <w:r>
        <w:t xml:space="preserve"> user logged in.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logged in, button disabled </w:t>
      </w:r>
      <w:proofErr w:type="spellStart"/>
      <w:r>
        <w:t>với</w:t>
      </w:r>
      <w:proofErr w:type="spellEnd"/>
      <w:r>
        <w:t xml:space="preserve"> tooltip 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tour".</w:t>
      </w:r>
    </w:p>
    <w:p w:rsidR="000876F0" w:rsidRDefault="00000000">
      <w:r>
        <w:t xml:space="preserve">Tour booking flow starts </w:t>
      </w:r>
      <w:proofErr w:type="spellStart"/>
      <w:r>
        <w:t>khi</w:t>
      </w:r>
      <w:proofErr w:type="spellEnd"/>
      <w:r>
        <w:t xml:space="preserve"> user click "</w:t>
      </w:r>
      <w:proofErr w:type="spellStart"/>
      <w:r>
        <w:t>Đặt</w:t>
      </w:r>
      <w:proofErr w:type="spellEnd"/>
      <w:r>
        <w:t xml:space="preserve"> Tour" button </w:t>
      </w:r>
      <w:proofErr w:type="spellStart"/>
      <w:r>
        <w:t>trên</w:t>
      </w:r>
      <w:proofErr w:type="spellEnd"/>
      <w:r>
        <w:t xml:space="preserve"> schedule card. User redirected </w:t>
      </w:r>
      <w:proofErr w:type="spellStart"/>
      <w:r>
        <w:t>đến</w:t>
      </w:r>
      <w:proofErr w:type="spellEnd"/>
      <w:r>
        <w:t xml:space="preserve"> booking form page </w:t>
      </w:r>
      <w:proofErr w:type="spellStart"/>
      <w:r>
        <w:t>với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schedule information pre-filled. Form collect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validation: minimum 1, maximum </w:t>
      </w:r>
      <w:proofErr w:type="spellStart"/>
      <w:r>
        <w:t>là</w:t>
      </w:r>
      <w:proofErr w:type="spellEnd"/>
      <w:r>
        <w:t xml:space="preserve"> available slots), customer contact information (pre-filled </w:t>
      </w:r>
      <w:proofErr w:type="spellStart"/>
      <w:r>
        <w:t>từ</w:t>
      </w:r>
      <w:proofErr w:type="spellEnd"/>
      <w:r>
        <w:t xml:space="preserve"> profile </w:t>
      </w:r>
      <w:proofErr w:type="spellStart"/>
      <w:r>
        <w:t>nếu</w:t>
      </w:r>
      <w:proofErr w:type="spellEnd"/>
      <w:r>
        <w:t xml:space="preserve"> logged in), special requests </w:t>
      </w:r>
      <w:proofErr w:type="spellStart"/>
      <w:r>
        <w:t>hoặc</w:t>
      </w:r>
      <w:proofErr w:type="spellEnd"/>
      <w:r>
        <w:t xml:space="preserve"> notes (optional text area), </w:t>
      </w:r>
      <w:proofErr w:type="spellStart"/>
      <w:r>
        <w:t>và</w:t>
      </w:r>
      <w:proofErr w:type="spellEnd"/>
      <w:r>
        <w:t xml:space="preserve"> agree to terms checkbox.</w:t>
      </w:r>
    </w:p>
    <w:p w:rsidR="000876F0" w:rsidRDefault="00000000">
      <w:r>
        <w:t xml:space="preserve">Real-time price calculation displayed </w:t>
      </w:r>
      <w:proofErr w:type="spellStart"/>
      <w:r>
        <w:t>khi</w:t>
      </w:r>
      <w:proofErr w:type="spellEnd"/>
      <w:r>
        <w:t xml:space="preserve"> user adjust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JavaScript calculate: </w:t>
      </w:r>
      <w:proofErr w:type="spellStart"/>
      <w:r>
        <w:t>TotalPrice</w:t>
      </w:r>
      <w:proofErr w:type="spellEnd"/>
      <w:r>
        <w:t xml:space="preserve"> = </w:t>
      </w:r>
      <w:proofErr w:type="spellStart"/>
      <w:r>
        <w:t>BasePrice</w:t>
      </w:r>
      <w:proofErr w:type="spellEnd"/>
      <w:r>
        <w:t xml:space="preserve"> × </w:t>
      </w:r>
      <w:proofErr w:type="spellStart"/>
      <w:r>
        <w:t>NumberOfParticipants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update displayed total immediately. Form validation ensure all required fields filled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within valid range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allow submission.</w:t>
      </w:r>
    </w:p>
    <w:p w:rsidR="000876F0" w:rsidRDefault="00000000">
      <w:r>
        <w:t xml:space="preserve">Upon form submission, server-side validation re-checks all inputs, verifies schedule still has available slots (prevent race condition </w:t>
      </w:r>
      <w:proofErr w:type="spellStart"/>
      <w:r>
        <w:t>nếu</w:t>
      </w:r>
      <w:proofErr w:type="spellEnd"/>
      <w:r>
        <w:t xml:space="preserve"> multiple </w:t>
      </w:r>
      <w:proofErr w:type="gramStart"/>
      <w:r>
        <w:t>users</w:t>
      </w:r>
      <w:proofErr w:type="gramEnd"/>
      <w:r>
        <w:t xml:space="preserve"> book simultaneously), recalculates total price </w:t>
      </w:r>
      <w:proofErr w:type="spellStart"/>
      <w:r>
        <w:t>để</w:t>
      </w:r>
      <w:proofErr w:type="spellEnd"/>
      <w:r>
        <w:t xml:space="preserve"> ensure consistency, creates Booking record </w:t>
      </w:r>
      <w:proofErr w:type="spellStart"/>
      <w:r>
        <w:t>với</w:t>
      </w:r>
      <w:proofErr w:type="spellEnd"/>
      <w:r>
        <w:t xml:space="preserve"> status Pending, decrements </w:t>
      </w:r>
      <w:proofErr w:type="spellStart"/>
      <w:r>
        <w:t>AvailableSlots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TourSchedules</w:t>
      </w:r>
      <w:proofErr w:type="spellEnd"/>
      <w:r>
        <w:t xml:space="preserve"> table, </w:t>
      </w:r>
      <w:proofErr w:type="spellStart"/>
      <w:r>
        <w:t>và</w:t>
      </w:r>
      <w:proofErr w:type="spellEnd"/>
      <w:r>
        <w:t xml:space="preserve"> redirects </w:t>
      </w:r>
      <w:proofErr w:type="spellStart"/>
      <w:r>
        <w:t>đến</w:t>
      </w:r>
      <w:proofErr w:type="spellEnd"/>
      <w:r>
        <w:t xml:space="preserve"> booking confirmation page.</w:t>
      </w:r>
    </w:p>
    <w:p w:rsidR="000876F0" w:rsidRDefault="00000000">
      <w:r>
        <w:t xml:space="preserve">Confirmation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booking ID for reference, tour </w:t>
      </w:r>
      <w:proofErr w:type="spellStart"/>
      <w:r>
        <w:t>và</w:t>
      </w:r>
      <w:proofErr w:type="spellEnd"/>
      <w:r>
        <w:t xml:space="preserve"> schedule details, total price, payment instructions (bank transfer details </w:t>
      </w:r>
      <w:proofErr w:type="spellStart"/>
      <w:r>
        <w:t>hoặc</w:t>
      </w:r>
      <w:proofErr w:type="spellEnd"/>
      <w:r>
        <w:t xml:space="preserve"> contact info </w:t>
      </w:r>
      <w:proofErr w:type="spellStart"/>
      <w:r>
        <w:t>cho</w:t>
      </w:r>
      <w:proofErr w:type="spellEnd"/>
      <w:r>
        <w:t xml:space="preserve"> cash payment), </w:t>
      </w:r>
      <w:proofErr w:type="spellStart"/>
      <w:r>
        <w:t>và</w:t>
      </w:r>
      <w:proofErr w:type="spellEnd"/>
      <w:r>
        <w:t xml:space="preserve"> status tracking link. Success message inform user booking submitted successfully </w:t>
      </w:r>
      <w:proofErr w:type="spellStart"/>
      <w:r>
        <w:t>và</w:t>
      </w:r>
      <w:proofErr w:type="spellEnd"/>
      <w:r>
        <w:t xml:space="preserve"> pending confirmation from staff </w:t>
      </w:r>
      <w:proofErr w:type="spellStart"/>
      <w:r>
        <w:t>sau</w:t>
      </w:r>
      <w:proofErr w:type="spellEnd"/>
      <w:r>
        <w:t xml:space="preserve"> payment verification.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3.3: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tours list, tour details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itinerary, booking form,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booking confirmation page]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3.2.3.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bookings (Staff)</w:t>
      </w:r>
    </w:p>
    <w:p w:rsidR="000876F0" w:rsidRDefault="00000000">
      <w:r>
        <w:t xml:space="preserve">Staff access bookings management qua admin section </w:t>
      </w:r>
      <w:proofErr w:type="spellStart"/>
      <w:r>
        <w:t>trong</w:t>
      </w:r>
      <w:proofErr w:type="spellEnd"/>
      <w:r>
        <w:t xml:space="preserve"> navigation menu (</w:t>
      </w:r>
      <w:proofErr w:type="spellStart"/>
      <w:r>
        <w:t>chỉ</w:t>
      </w:r>
      <w:proofErr w:type="spellEnd"/>
      <w:r>
        <w:t xml:space="preserve"> visible </w:t>
      </w:r>
      <w:proofErr w:type="spellStart"/>
      <w:r>
        <w:t>khi</w:t>
      </w:r>
      <w:proofErr w:type="spellEnd"/>
      <w:r>
        <w:t xml:space="preserve"> logged in </w:t>
      </w:r>
      <w:proofErr w:type="spellStart"/>
      <w:r>
        <w:t>với</w:t>
      </w:r>
      <w:proofErr w:type="spellEnd"/>
      <w:r>
        <w:t xml:space="preserve"> Staff </w:t>
      </w:r>
      <w:proofErr w:type="spellStart"/>
      <w:r>
        <w:t>hoặc</w:t>
      </w:r>
      <w:proofErr w:type="spellEnd"/>
      <w:r>
        <w:t xml:space="preserve"> Admin role). Bookings management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table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bookings </w:t>
      </w:r>
      <w:proofErr w:type="spellStart"/>
      <w:r>
        <w:t>với</w:t>
      </w:r>
      <w:proofErr w:type="spellEnd"/>
      <w:r>
        <w:t xml:space="preserve"> columns: Booking ID, Customer Name, Tour Name, Schedule Date, Number of Participants, Total Price, Status, Booking Date, </w:t>
      </w:r>
      <w:proofErr w:type="spellStart"/>
      <w:r>
        <w:t>và</w:t>
      </w:r>
      <w:proofErr w:type="spellEnd"/>
      <w:r>
        <w:t xml:space="preserve"> Actions.</w:t>
      </w:r>
    </w:p>
    <w:p w:rsidR="000876F0" w:rsidRDefault="00000000">
      <w:r>
        <w:lastRenderedPageBreak/>
        <w:t xml:space="preserve">Filter controls </w:t>
      </w:r>
      <w:proofErr w:type="spellStart"/>
      <w:r>
        <w:t>trên</w:t>
      </w:r>
      <w:proofErr w:type="spellEnd"/>
      <w:r>
        <w:t xml:space="preserve"> top </w:t>
      </w:r>
      <w:proofErr w:type="spellStart"/>
      <w:r>
        <w:t>của</w:t>
      </w:r>
      <w:proofErr w:type="spellEnd"/>
      <w:r>
        <w:t xml:space="preserve"> table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Staff filter bookings by status (All, Pending, Confirmed, Completed, Cancelled), date range (from date </w:t>
      </w:r>
      <w:proofErr w:type="spellStart"/>
      <w:r>
        <w:t>đến</w:t>
      </w:r>
      <w:proofErr w:type="spellEnd"/>
      <w:r>
        <w:t xml:space="preserve"> to date pickers), </w:t>
      </w:r>
      <w:proofErr w:type="spellStart"/>
      <w:r>
        <w:t>hoặc</w:t>
      </w:r>
      <w:proofErr w:type="spellEnd"/>
      <w:r>
        <w:t xml:space="preserve"> search by customer name/booking ID. Applying filters update table results without full page reload (AJAX request).</w:t>
      </w:r>
    </w:p>
    <w:p w:rsidR="000876F0" w:rsidRDefault="00000000">
      <w:r>
        <w:t xml:space="preserve">Each booking row </w:t>
      </w:r>
      <w:proofErr w:type="spellStart"/>
      <w:r>
        <w:t>có</w:t>
      </w:r>
      <w:proofErr w:type="spellEnd"/>
      <w:r>
        <w:t xml:space="preserve"> action buttons </w:t>
      </w:r>
      <w:proofErr w:type="spellStart"/>
      <w:r>
        <w:t>trong</w:t>
      </w:r>
      <w:proofErr w:type="spellEnd"/>
      <w:r>
        <w:t xml:space="preserve"> Actions column: "View Details" icon/button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full booking information, "Confirm" button (</w:t>
      </w:r>
      <w:proofErr w:type="spellStart"/>
      <w:r>
        <w:t>chỉ</w:t>
      </w:r>
      <w:proofErr w:type="spellEnd"/>
      <w:r>
        <w:t xml:space="preserve"> show </w:t>
      </w:r>
      <w:proofErr w:type="spellStart"/>
      <w:r>
        <w:t>nếu</w:t>
      </w:r>
      <w:proofErr w:type="spellEnd"/>
      <w:r>
        <w:t xml:space="preserve"> status </w:t>
      </w:r>
      <w:proofErr w:type="spellStart"/>
      <w:r>
        <w:t>là</w:t>
      </w:r>
      <w:proofErr w:type="spellEnd"/>
      <w:r>
        <w:t xml:space="preserve"> Pending) </w:t>
      </w:r>
      <w:proofErr w:type="spellStart"/>
      <w:r>
        <w:t>để</w:t>
      </w:r>
      <w:proofErr w:type="spellEnd"/>
      <w:r>
        <w:t xml:space="preserve"> confirm booking </w:t>
      </w:r>
      <w:proofErr w:type="spellStart"/>
      <w:r>
        <w:t>sau</w:t>
      </w:r>
      <w:proofErr w:type="spellEnd"/>
      <w:r>
        <w:t xml:space="preserve"> payment verification, "Cancel" button </w:t>
      </w:r>
      <w:proofErr w:type="spellStart"/>
      <w:r>
        <w:t>để</w:t>
      </w:r>
      <w:proofErr w:type="spellEnd"/>
      <w:r>
        <w:t xml:space="preserve"> cancel booking </w:t>
      </w:r>
      <w:proofErr w:type="spellStart"/>
      <w:r>
        <w:t>với</w:t>
      </w:r>
      <w:proofErr w:type="spellEnd"/>
      <w:r>
        <w:t xml:space="preserve"> reason, </w:t>
      </w:r>
      <w:proofErr w:type="spellStart"/>
      <w:r>
        <w:t>và</w:t>
      </w:r>
      <w:proofErr w:type="spellEnd"/>
      <w:r>
        <w:t xml:space="preserve"> "Mark Completed" button (</w:t>
      </w:r>
      <w:proofErr w:type="spellStart"/>
      <w:r>
        <w:t>chỉ</w:t>
      </w:r>
      <w:proofErr w:type="spellEnd"/>
      <w:r>
        <w:t xml:space="preserve"> show </w:t>
      </w:r>
      <w:proofErr w:type="spellStart"/>
      <w:r>
        <w:t>nếu</w:t>
      </w:r>
      <w:proofErr w:type="spellEnd"/>
      <w:r>
        <w:t xml:space="preserve"> status </w:t>
      </w:r>
      <w:proofErr w:type="spellStart"/>
      <w:r>
        <w:t>là</w:t>
      </w:r>
      <w:proofErr w:type="spellEnd"/>
      <w:r>
        <w:t xml:space="preserve"> Confirmed </w:t>
      </w:r>
      <w:proofErr w:type="spellStart"/>
      <w:r>
        <w:t>và</w:t>
      </w:r>
      <w:proofErr w:type="spellEnd"/>
      <w:r>
        <w:t xml:space="preserve"> schedule end date passed).</w:t>
      </w:r>
    </w:p>
    <w:p w:rsidR="000876F0" w:rsidRDefault="00000000">
      <w:r>
        <w:t xml:space="preserve">Confirm booking workflow: Staff click "Confirm" button, modal dialog appears asking confirmation, Staff </w:t>
      </w:r>
      <w:proofErr w:type="spellStart"/>
      <w:r>
        <w:t>nhập</w:t>
      </w:r>
      <w:proofErr w:type="spellEnd"/>
      <w:r>
        <w:t xml:space="preserve"> payment method (dropdown: Cash/Bank Transfer/Online) </w:t>
      </w:r>
      <w:proofErr w:type="spellStart"/>
      <w:r>
        <w:t>và</w:t>
      </w:r>
      <w:proofErr w:type="spellEnd"/>
      <w:r>
        <w:t xml:space="preserve"> payment amount (auto-filled </w:t>
      </w:r>
      <w:proofErr w:type="spellStart"/>
      <w:r>
        <w:t>với</w:t>
      </w:r>
      <w:proofErr w:type="spellEnd"/>
      <w:r>
        <w:t xml:space="preserve"> booking total), optional transaction ID </w:t>
      </w:r>
      <w:proofErr w:type="spellStart"/>
      <w:r>
        <w:t>hoặc</w:t>
      </w:r>
      <w:proofErr w:type="spellEnd"/>
      <w:r>
        <w:t xml:space="preserve"> notes, </w:t>
      </w:r>
      <w:proofErr w:type="spellStart"/>
      <w:r>
        <w:t>và</w:t>
      </w:r>
      <w:proofErr w:type="spellEnd"/>
      <w:r>
        <w:t xml:space="preserve"> confirm action. System updates </w:t>
      </w:r>
      <w:proofErr w:type="spellStart"/>
      <w:r>
        <w:t>Booking.Status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Pending </w:t>
      </w:r>
      <w:proofErr w:type="spellStart"/>
      <w:r>
        <w:t>đến</w:t>
      </w:r>
      <w:proofErr w:type="spellEnd"/>
      <w:r>
        <w:t xml:space="preserve"> Confirmed, creates Payment record </w:t>
      </w:r>
      <w:proofErr w:type="spellStart"/>
      <w:r>
        <w:t>với</w:t>
      </w:r>
      <w:proofErr w:type="spellEnd"/>
      <w:r>
        <w:t xml:space="preserve"> provided information, sends confirmation notification </w:t>
      </w:r>
      <w:proofErr w:type="spellStart"/>
      <w:r>
        <w:t>đến</w:t>
      </w:r>
      <w:proofErr w:type="spellEnd"/>
      <w:r>
        <w:t xml:space="preserve"> customer (email placeholder), </w:t>
      </w:r>
      <w:proofErr w:type="spellStart"/>
      <w:r>
        <w:t>và</w:t>
      </w:r>
      <w:proofErr w:type="spellEnd"/>
      <w:r>
        <w:t xml:space="preserve"> refreshes booking list.</w:t>
      </w:r>
    </w:p>
    <w:p w:rsidR="000876F0" w:rsidRDefault="00000000">
      <w:r>
        <w:t xml:space="preserve">Cancel booking workflow: Staff click "Cancel" button, modal dialog requires reason for cancellation (text area, mandatory), confirm cancel action. System updates </w:t>
      </w:r>
      <w:proofErr w:type="spellStart"/>
      <w:r>
        <w:t>Booking.Status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Cancelled, stores cancellation reason, potentially refunds payment </w:t>
      </w:r>
      <w:proofErr w:type="spellStart"/>
      <w:r>
        <w:t>nếu</w:t>
      </w:r>
      <w:proofErr w:type="spellEnd"/>
      <w:r>
        <w:t xml:space="preserve"> already paid (manual process </w:t>
      </w:r>
      <w:proofErr w:type="spellStart"/>
      <w:r>
        <w:t>hoặc</w:t>
      </w:r>
      <w:proofErr w:type="spellEnd"/>
      <w:r>
        <w:t xml:space="preserve"> future automation), increments back </w:t>
      </w:r>
      <w:proofErr w:type="spellStart"/>
      <w:r>
        <w:t>AvailableSlots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TourSchedules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notifies customer.</w:t>
      </w:r>
    </w:p>
    <w:p w:rsidR="000876F0" w:rsidRDefault="00000000">
      <w:r>
        <w:t xml:space="preserve">Booking details view accessible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click "View Details".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comprehensive information organized </w:t>
      </w:r>
      <w:proofErr w:type="spellStart"/>
      <w:r>
        <w:t>trong</w:t>
      </w:r>
      <w:proofErr w:type="spellEnd"/>
      <w:r>
        <w:t xml:space="preserve"> sections: Customer Information (name, email, phone </w:t>
      </w:r>
      <w:proofErr w:type="spellStart"/>
      <w:r>
        <w:t>từ</w:t>
      </w:r>
      <w:proofErr w:type="spellEnd"/>
      <w:r>
        <w:t xml:space="preserve"> snapshot), Tour Information (tour name, duration, description), Schedule Information (start date, end date, available slots at booking time), Booking Details (number of participants, total price, booking date, status), Payment Information </w:t>
      </w:r>
      <w:proofErr w:type="spellStart"/>
      <w:r>
        <w:t>nếu</w:t>
      </w:r>
      <w:proofErr w:type="spellEnd"/>
      <w:r>
        <w:t xml:space="preserve"> payment exists (amount, method, status, transaction ID, payment date), </w:t>
      </w:r>
      <w:proofErr w:type="spellStart"/>
      <w:r>
        <w:t>và</w:t>
      </w:r>
      <w:proofErr w:type="spellEnd"/>
      <w:r>
        <w:t xml:space="preserve"> Booking History timeline showing status changes </w:t>
      </w:r>
      <w:proofErr w:type="spellStart"/>
      <w:r>
        <w:t>với</w:t>
      </w:r>
      <w:proofErr w:type="spellEnd"/>
      <w:r>
        <w:t xml:space="preserve"> timestamps.</w:t>
      </w:r>
    </w:p>
    <w:p w:rsidR="000876F0" w:rsidRDefault="00000000">
      <w:r>
        <w:t xml:space="preserve">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print booking details </w:t>
      </w:r>
      <w:proofErr w:type="spellStart"/>
      <w:r>
        <w:t>hoặc</w:t>
      </w:r>
      <w:proofErr w:type="spellEnd"/>
      <w:r>
        <w:t xml:space="preserve"> export as PDF </w:t>
      </w:r>
      <w:proofErr w:type="spellStart"/>
      <w:r>
        <w:t>cho</w:t>
      </w:r>
      <w:proofErr w:type="spellEnd"/>
      <w:r>
        <w:t xml:space="preserve"> record keeping. Action audit log track all changes made by staff including who confirmed, cancelled, </w:t>
      </w:r>
      <w:proofErr w:type="spellStart"/>
      <w:r>
        <w:t>hoặc</w:t>
      </w:r>
      <w:proofErr w:type="spellEnd"/>
      <w:r>
        <w:t xml:space="preserve"> modified bookings </w:t>
      </w:r>
      <w:proofErr w:type="spellStart"/>
      <w:r>
        <w:t>và</w:t>
      </w:r>
      <w:proofErr w:type="spellEnd"/>
      <w:r>
        <w:t xml:space="preserve"> when. This provides accountability </w:t>
      </w:r>
      <w:proofErr w:type="spellStart"/>
      <w:r>
        <w:t>và</w:t>
      </w:r>
      <w:proofErr w:type="spellEnd"/>
      <w:r>
        <w:t xml:space="preserve"> helps resolve disputes.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3.4: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bookings management dashboard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filters, booking details modal, confirm booking dialog,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payment information]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3.2.4.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lý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nội</w:t>
      </w:r>
      <w:proofErr w:type="spellEnd"/>
      <w:r>
        <w:rPr>
          <w:b w:val="0"/>
        </w:rPr>
        <w:t xml:space="preserve"> dung (Admin/Staff)</w:t>
      </w:r>
    </w:p>
    <w:p w:rsidR="000876F0" w:rsidRDefault="00000000">
      <w:r>
        <w:t xml:space="preserve">Admin </w:t>
      </w:r>
      <w:proofErr w:type="spellStart"/>
      <w:r>
        <w:t>và</w:t>
      </w:r>
      <w:proofErr w:type="spellEnd"/>
      <w:r>
        <w:t xml:space="preserve"> 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manage destinations, tours, categories, accommodations, </w:t>
      </w:r>
      <w:proofErr w:type="spellStart"/>
      <w:r>
        <w:t>và</w:t>
      </w:r>
      <w:proofErr w:type="spellEnd"/>
      <w:r>
        <w:t xml:space="preserve"> restaurants. Management pages follow similar CRUD patterns </w:t>
      </w:r>
      <w:proofErr w:type="spellStart"/>
      <w:r>
        <w:t>với</w:t>
      </w:r>
      <w:proofErr w:type="spellEnd"/>
      <w:r>
        <w:t xml:space="preserve"> list view, create form, edit form, </w:t>
      </w:r>
      <w:proofErr w:type="spellStart"/>
      <w:r>
        <w:t>và</w:t>
      </w:r>
      <w:proofErr w:type="spellEnd"/>
      <w:r>
        <w:t xml:space="preserve"> delete confirmation.</w:t>
      </w:r>
    </w:p>
    <w:p w:rsidR="000876F0" w:rsidRDefault="00000000">
      <w:r>
        <w:t xml:space="preserve">Destinations management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table </w:t>
      </w:r>
      <w:proofErr w:type="spellStart"/>
      <w:r>
        <w:t>hoặc</w:t>
      </w:r>
      <w:proofErr w:type="spellEnd"/>
      <w:r>
        <w:t xml:space="preserve"> grid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destinations. Columns include Name, Category, Address, </w:t>
      </w:r>
      <w:proofErr w:type="gramStart"/>
      <w:r>
        <w:t>Featured</w:t>
      </w:r>
      <w:proofErr w:type="gramEnd"/>
      <w:r>
        <w:t xml:space="preserve"> status (checkbox icon), Average Rating, View Count, Created Date, </w:t>
      </w:r>
      <w:proofErr w:type="spellStart"/>
      <w:r>
        <w:t>và</w:t>
      </w:r>
      <w:proofErr w:type="spellEnd"/>
      <w:r>
        <w:t xml:space="preserve"> Actions. "Add New Destination" button navigate </w:t>
      </w:r>
      <w:proofErr w:type="spellStart"/>
      <w:r>
        <w:t>đến</w:t>
      </w:r>
      <w:proofErr w:type="spellEnd"/>
      <w:r>
        <w:t xml:space="preserve"> create form.</w:t>
      </w:r>
    </w:p>
    <w:p w:rsidR="000876F0" w:rsidRDefault="00000000">
      <w:r>
        <w:t xml:space="preserve">Create destination form collect: Destination Name (required, text input), Category (required, dropdown populated </w:t>
      </w:r>
      <w:proofErr w:type="spellStart"/>
      <w:r>
        <w:t>từ</w:t>
      </w:r>
      <w:proofErr w:type="spellEnd"/>
      <w:r>
        <w:t xml:space="preserve"> Categories table), Address (optional, text input), Description (optional, rich text editor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supporting multiline), Latitude </w:t>
      </w:r>
      <w:proofErr w:type="spellStart"/>
      <w:r>
        <w:t>và</w:t>
      </w:r>
      <w:proofErr w:type="spellEnd"/>
      <w:r>
        <w:t xml:space="preserve"> Longitude (optional, decimal inputs </w:t>
      </w:r>
      <w:proofErr w:type="spellStart"/>
      <w:r>
        <w:t>cho</w:t>
      </w:r>
      <w:proofErr w:type="spellEnd"/>
      <w:r>
        <w:t xml:space="preserve"> future map integration), Is Featured checkbox (default unchecked), </w:t>
      </w:r>
      <w:proofErr w:type="spellStart"/>
      <w:r>
        <w:t>và</w:t>
      </w:r>
      <w:proofErr w:type="spellEnd"/>
      <w:r>
        <w:t xml:space="preserve"> Images (file upload supporting multiple files).</w:t>
      </w:r>
    </w:p>
    <w:p w:rsidR="000876F0" w:rsidRDefault="00000000">
      <w:r>
        <w:t xml:space="preserve">File upload handling: Users can select multiple image files (JPEG, PNG formats), preview thumbnails show selected files </w:t>
      </w:r>
      <w:proofErr w:type="spellStart"/>
      <w:r>
        <w:t>trước</w:t>
      </w:r>
      <w:proofErr w:type="spellEnd"/>
      <w:r>
        <w:t xml:space="preserve"> upload, validation checks file size (max 5MB per file) </w:t>
      </w:r>
      <w:proofErr w:type="spellStart"/>
      <w:r>
        <w:t>và</w:t>
      </w:r>
      <w:proofErr w:type="spellEnd"/>
      <w:r>
        <w:t xml:space="preserve"> file type, upon form </w:t>
      </w:r>
      <w:r>
        <w:lastRenderedPageBreak/>
        <w:t xml:space="preserve">submission files uploaded </w:t>
      </w:r>
      <w:proofErr w:type="spellStart"/>
      <w:r>
        <w:t>đến</w:t>
      </w:r>
      <w:proofErr w:type="spellEnd"/>
      <w:r>
        <w:t xml:space="preserve"> server, saved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wwwroot</w:t>
      </w:r>
      <w:proofErr w:type="spellEnd"/>
      <w:r>
        <w:t>/images/destinations/{</w:t>
      </w:r>
      <w:proofErr w:type="spellStart"/>
      <w:r>
        <w:t>destinationId</w:t>
      </w:r>
      <w:proofErr w:type="spellEnd"/>
      <w:r>
        <w:t xml:space="preserve">}/ folder </w:t>
      </w:r>
      <w:proofErr w:type="spellStart"/>
      <w:r>
        <w:t>với</w:t>
      </w:r>
      <w:proofErr w:type="spellEnd"/>
      <w:r>
        <w:t xml:space="preserve"> unique filenames, </w:t>
      </w:r>
      <w:proofErr w:type="spellStart"/>
      <w:r>
        <w:t>và</w:t>
      </w:r>
      <w:proofErr w:type="spellEnd"/>
      <w:r>
        <w:t xml:space="preserve"> records created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DestinationImages</w:t>
      </w:r>
      <w:proofErr w:type="spellEnd"/>
      <w:r>
        <w:t xml:space="preserve"> table </w:t>
      </w:r>
      <w:proofErr w:type="spellStart"/>
      <w:r>
        <w:t>với</w:t>
      </w:r>
      <w:proofErr w:type="spellEnd"/>
      <w:r>
        <w:t xml:space="preserve"> paths </w:t>
      </w:r>
      <w:proofErr w:type="spellStart"/>
      <w:r>
        <w:t>và</w:t>
      </w:r>
      <w:proofErr w:type="spellEnd"/>
      <w:r>
        <w:t xml:space="preserve"> metadata.</w:t>
      </w:r>
    </w:p>
    <w:p w:rsidR="000876F0" w:rsidRDefault="00000000">
      <w:r>
        <w:t xml:space="preserve">Edit destination form similar </w:t>
      </w:r>
      <w:proofErr w:type="spellStart"/>
      <w:r>
        <w:t>với</w:t>
      </w:r>
      <w:proofErr w:type="spellEnd"/>
      <w:r>
        <w:t xml:space="preserve"> create form </w:t>
      </w:r>
      <w:proofErr w:type="spellStart"/>
      <w:r>
        <w:t>nhưng</w:t>
      </w:r>
      <w:proofErr w:type="spellEnd"/>
      <w:r>
        <w:t xml:space="preserve"> pre-populated </w:t>
      </w:r>
      <w:proofErr w:type="spellStart"/>
      <w:r>
        <w:t>với</w:t>
      </w:r>
      <w:proofErr w:type="spellEnd"/>
      <w:r>
        <w:t xml:space="preserve"> existing data. Images section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current images </w:t>
      </w:r>
      <w:proofErr w:type="spellStart"/>
      <w:r>
        <w:t>với</w:t>
      </w:r>
      <w:proofErr w:type="spellEnd"/>
      <w:r>
        <w:t xml:space="preserve"> options delete individual images, set primary image (radio buttons), reorder images (drag and drop </w:t>
      </w:r>
      <w:proofErr w:type="spellStart"/>
      <w:r>
        <w:t>hoặc</w:t>
      </w:r>
      <w:proofErr w:type="spellEnd"/>
      <w:r>
        <w:t xml:space="preserve"> order input), </w:t>
      </w:r>
      <w:proofErr w:type="spellStart"/>
      <w:r>
        <w:t>và</w:t>
      </w:r>
      <w:proofErr w:type="spellEnd"/>
      <w:r>
        <w:t xml:space="preserve"> upload additional images. Deleting images remove records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delete files </w:t>
      </w:r>
      <w:proofErr w:type="spellStart"/>
      <w:r>
        <w:t>từ</w:t>
      </w:r>
      <w:proofErr w:type="spellEnd"/>
      <w:r>
        <w:t xml:space="preserve"> disk.</w:t>
      </w:r>
    </w:p>
    <w:p w:rsidR="000876F0" w:rsidRDefault="00000000">
      <w:r>
        <w:t xml:space="preserve">Tours management </w:t>
      </w:r>
      <w:proofErr w:type="spellStart"/>
      <w:r>
        <w:t>có</w:t>
      </w:r>
      <w:proofErr w:type="spellEnd"/>
      <w:r>
        <w:t xml:space="preserve"> additional complexity </w:t>
      </w:r>
      <w:proofErr w:type="spellStart"/>
      <w:r>
        <w:t>vì</w:t>
      </w:r>
      <w:proofErr w:type="spellEnd"/>
      <w:r>
        <w:t xml:space="preserve"> relationships </w:t>
      </w:r>
      <w:proofErr w:type="spellStart"/>
      <w:r>
        <w:t>với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schedules. Create tour form collect basic info (Name, Description, Duration Days, Base Price, Max Participants, Inclusions, Exclusions, Terms),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second step </w:t>
      </w:r>
      <w:proofErr w:type="spellStart"/>
      <w:r>
        <w:t>để</w:t>
      </w:r>
      <w:proofErr w:type="spellEnd"/>
      <w:r>
        <w:t xml:space="preserve"> add destinations </w:t>
      </w:r>
      <w:proofErr w:type="spellStart"/>
      <w:r>
        <w:t>với</w:t>
      </w:r>
      <w:proofErr w:type="spellEnd"/>
      <w:r>
        <w:t xml:space="preserve"> day number </w:t>
      </w:r>
      <w:proofErr w:type="spellStart"/>
      <w:r>
        <w:t>và</w:t>
      </w:r>
      <w:proofErr w:type="spellEnd"/>
      <w:r>
        <w:t xml:space="preserve"> activities, </w:t>
      </w:r>
      <w:proofErr w:type="spellStart"/>
      <w:r>
        <w:t>và</w:t>
      </w:r>
      <w:proofErr w:type="spellEnd"/>
      <w:r>
        <w:t xml:space="preserve"> third step </w:t>
      </w:r>
      <w:proofErr w:type="spellStart"/>
      <w:r>
        <w:t>để</w:t>
      </w:r>
      <w:proofErr w:type="spellEnd"/>
      <w:r>
        <w:t xml:space="preserve"> create initial schedules.</w:t>
      </w:r>
    </w:p>
    <w:p w:rsidR="000876F0" w:rsidRDefault="00000000">
      <w:r>
        <w:t xml:space="preserve">Adding destinations </w:t>
      </w:r>
      <w:proofErr w:type="spellStart"/>
      <w:r>
        <w:t>đến</w:t>
      </w:r>
      <w:proofErr w:type="spellEnd"/>
      <w:r>
        <w:t xml:space="preserve"> tour: </w:t>
      </w:r>
      <w:proofErr w:type="gramStart"/>
      <w:r>
        <w:t>Multi-select</w:t>
      </w:r>
      <w:proofErr w:type="gramEnd"/>
      <w:r>
        <w:t xml:space="preserve"> dropdown </w:t>
      </w:r>
      <w:proofErr w:type="spellStart"/>
      <w:r>
        <w:t>hoặc</w:t>
      </w:r>
      <w:proofErr w:type="spellEnd"/>
      <w:r>
        <w:t xml:space="preserve"> checkbox list </w:t>
      </w:r>
      <w:proofErr w:type="spellStart"/>
      <w:r>
        <w:t>của</w:t>
      </w:r>
      <w:proofErr w:type="spellEnd"/>
      <w:r>
        <w:t xml:space="preserve"> available destinations, for each selected destination </w:t>
      </w:r>
      <w:proofErr w:type="spellStart"/>
      <w:r>
        <w:t>nhập</w:t>
      </w:r>
      <w:proofErr w:type="spellEnd"/>
      <w:r>
        <w:t xml:space="preserve"> Day Number (which day of itinerary), Visit Duration (text </w:t>
      </w:r>
      <w:proofErr w:type="spellStart"/>
      <w:r>
        <w:t>như</w:t>
      </w:r>
      <w:proofErr w:type="spellEnd"/>
      <w:r>
        <w:t xml:space="preserve"> "2 hours", "Half day"), </w:t>
      </w:r>
      <w:proofErr w:type="spellStart"/>
      <w:r>
        <w:t>và</w:t>
      </w:r>
      <w:proofErr w:type="spellEnd"/>
      <w:r>
        <w:t xml:space="preserve"> Activities (text area), drag-and-drop interface </w:t>
      </w:r>
      <w:proofErr w:type="spellStart"/>
      <w:r>
        <w:t>để</w:t>
      </w:r>
      <w:proofErr w:type="spellEnd"/>
      <w:r>
        <w:t xml:space="preserve"> reorder destinations, </w:t>
      </w:r>
      <w:proofErr w:type="spellStart"/>
      <w:r>
        <w:t>và</w:t>
      </w:r>
      <w:proofErr w:type="spellEnd"/>
      <w:r>
        <w:t xml:space="preserve"> preview </w:t>
      </w:r>
      <w:proofErr w:type="spellStart"/>
      <w:r>
        <w:t>của</w:t>
      </w:r>
      <w:proofErr w:type="spellEnd"/>
      <w:r>
        <w:t xml:space="preserve"> itinerary as it will appear </w:t>
      </w:r>
      <w:proofErr w:type="spellStart"/>
      <w:r>
        <w:t>đến</w:t>
      </w:r>
      <w:proofErr w:type="spellEnd"/>
      <w:r>
        <w:t xml:space="preserve"> customers.</w:t>
      </w:r>
    </w:p>
    <w:p w:rsidR="000876F0" w:rsidRDefault="00000000">
      <w:r>
        <w:t xml:space="preserve">Creating tour schedules: Date picker </w:t>
      </w:r>
      <w:proofErr w:type="spellStart"/>
      <w:r>
        <w:t>để</w:t>
      </w:r>
      <w:proofErr w:type="spellEnd"/>
      <w:r>
        <w:t xml:space="preserve"> select Start Date, End Date auto-calculated based on tour duration, Available Slots initialized </w:t>
      </w:r>
      <w:proofErr w:type="spellStart"/>
      <w:r>
        <w:t>đến</w:t>
      </w:r>
      <w:proofErr w:type="spellEnd"/>
      <w:r>
        <w:t xml:space="preserve"> Max Participants, Status defaulted </w:t>
      </w:r>
      <w:proofErr w:type="spellStart"/>
      <w:r>
        <w:t>đến</w:t>
      </w:r>
      <w:proofErr w:type="spellEnd"/>
      <w:r>
        <w:t xml:space="preserve"> Active, </w:t>
      </w:r>
      <w:proofErr w:type="spellStart"/>
      <w:r>
        <w:t>và</w:t>
      </w:r>
      <w:proofErr w:type="spellEnd"/>
      <w:r>
        <w:t xml:space="preserve"> option add multiple schedules at once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every Saturday for next 3 months).</w:t>
      </w:r>
    </w:p>
    <w:p w:rsidR="000876F0" w:rsidRDefault="00000000">
      <w:r>
        <w:t xml:space="preserve">Categories, Accommodations, </w:t>
      </w:r>
      <w:proofErr w:type="spellStart"/>
      <w:r>
        <w:t>và</w:t>
      </w:r>
      <w:proofErr w:type="spellEnd"/>
      <w:r>
        <w:t xml:space="preserve"> Restaurants management follow simpler CRUD patterns </w:t>
      </w:r>
      <w:proofErr w:type="spellStart"/>
      <w:r>
        <w:t>với</w:t>
      </w:r>
      <w:proofErr w:type="spellEnd"/>
      <w:r>
        <w:t xml:space="preserve"> standard forms. Category management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create categories </w:t>
      </w:r>
      <w:proofErr w:type="spellStart"/>
      <w:r>
        <w:t>với</w:t>
      </w:r>
      <w:proofErr w:type="spellEnd"/>
      <w:r>
        <w:t xml:space="preserve"> Name, Description, </w:t>
      </w:r>
      <w:proofErr w:type="spellStart"/>
      <w:r>
        <w:t>và</w:t>
      </w:r>
      <w:proofErr w:type="spellEnd"/>
      <w:r>
        <w:t xml:space="preserve"> Icon class. Accommodations </w:t>
      </w:r>
      <w:proofErr w:type="spellStart"/>
      <w:r>
        <w:t>và</w:t>
      </w:r>
      <w:proofErr w:type="spellEnd"/>
      <w:r>
        <w:t xml:space="preserve"> Restaurants forms collect name, address, contact info, description, pricing range, </w:t>
      </w:r>
      <w:proofErr w:type="spellStart"/>
      <w:r>
        <w:t>và</w:t>
      </w:r>
      <w:proofErr w:type="spellEnd"/>
      <w:r>
        <w:t xml:space="preserve"> images.</w:t>
      </w:r>
    </w:p>
    <w:p w:rsidR="000876F0" w:rsidRDefault="00000000">
      <w:r>
        <w:t xml:space="preserve">All management pages implement soft delete </w:t>
      </w:r>
      <w:proofErr w:type="spellStart"/>
      <w:r>
        <w:t>hoặc</w:t>
      </w:r>
      <w:proofErr w:type="spellEnd"/>
      <w:r>
        <w:t xml:space="preserve"> hard delete </w:t>
      </w:r>
      <w:proofErr w:type="spellStart"/>
      <w:r>
        <w:t>với</w:t>
      </w:r>
      <w:proofErr w:type="spellEnd"/>
      <w:r>
        <w:t xml:space="preserve"> confirmation dialogs preventing accidental deletions. Foreign key constraints prevent deleting records still referenced elsewhere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cannot delete category assigned </w:t>
      </w:r>
      <w:proofErr w:type="spellStart"/>
      <w:r>
        <w:t>đến</w:t>
      </w:r>
      <w:proofErr w:type="spellEnd"/>
      <w:r>
        <w:t xml:space="preserve"> destinations). Validation messages clearly indicate errors </w:t>
      </w:r>
      <w:proofErr w:type="spellStart"/>
      <w:r>
        <w:t>và</w:t>
      </w:r>
      <w:proofErr w:type="spellEnd"/>
      <w:r>
        <w:t xml:space="preserve"> suggest resolutions.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3.5: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destinations management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create/edit forms, tours management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itinerary builder,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file upload interface]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3.2.5.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phản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hồi</w:t>
      </w:r>
      <w:proofErr w:type="spellEnd"/>
    </w:p>
    <w:p w:rsidR="000876F0" w:rsidRDefault="00000000">
      <w:r>
        <w:t xml:space="preserve">Registered customers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write reviews </w:t>
      </w:r>
      <w:proofErr w:type="spellStart"/>
      <w:r>
        <w:t>cho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tours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experience. Review functionality </w:t>
      </w:r>
      <w:proofErr w:type="spellStart"/>
      <w:r>
        <w:t>được</w:t>
      </w:r>
      <w:proofErr w:type="spellEnd"/>
      <w:r>
        <w:t xml:space="preserve"> access </w:t>
      </w:r>
      <w:proofErr w:type="spellStart"/>
      <w:r>
        <w:t>từ</w:t>
      </w:r>
      <w:proofErr w:type="spellEnd"/>
      <w:r>
        <w:t xml:space="preserve"> destination details page </w:t>
      </w:r>
      <w:proofErr w:type="spellStart"/>
      <w:r>
        <w:t>hoặc</w:t>
      </w:r>
      <w:proofErr w:type="spellEnd"/>
      <w:r>
        <w:t xml:space="preserve"> tour details page qua "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button, </w:t>
      </w:r>
      <w:proofErr w:type="spellStart"/>
      <w:r>
        <w:t>chỉ</w:t>
      </w:r>
      <w:proofErr w:type="spellEnd"/>
      <w:r>
        <w:t xml:space="preserve"> visible </w:t>
      </w:r>
      <w:proofErr w:type="spellStart"/>
      <w:r>
        <w:t>nếu</w:t>
      </w:r>
      <w:proofErr w:type="spellEnd"/>
      <w:r>
        <w:t xml:space="preserve">: user logged in, user has completed booking related </w:t>
      </w:r>
      <w:proofErr w:type="spellStart"/>
      <w:r>
        <w:t>đến</w:t>
      </w:r>
      <w:proofErr w:type="spellEnd"/>
      <w:r>
        <w:t xml:space="preserve"> destination/tour (business rule enforcement), </w:t>
      </w:r>
      <w:proofErr w:type="spellStart"/>
      <w:r>
        <w:t>và</w:t>
      </w:r>
      <w:proofErr w:type="spellEnd"/>
      <w:r>
        <w:t xml:space="preserve"> user </w:t>
      </w:r>
      <w:proofErr w:type="spellStart"/>
      <w:r>
        <w:t>chưa</w:t>
      </w:r>
      <w:proofErr w:type="spellEnd"/>
      <w:r>
        <w:t xml:space="preserve"> written review </w:t>
      </w:r>
      <w:proofErr w:type="spellStart"/>
      <w:r>
        <w:t>cho</w:t>
      </w:r>
      <w:proofErr w:type="spellEnd"/>
      <w:r>
        <w:t xml:space="preserve"> item </w:t>
      </w:r>
      <w:proofErr w:type="spellStart"/>
      <w:r>
        <w:t>này</w:t>
      </w:r>
      <w:proofErr w:type="spellEnd"/>
      <w:r>
        <w:t xml:space="preserve"> (prevent duplicate reviews).</w:t>
      </w:r>
    </w:p>
    <w:p w:rsidR="000876F0" w:rsidRDefault="00000000">
      <w:r>
        <w:t xml:space="preserve">Write review form simple </w:t>
      </w:r>
      <w:proofErr w:type="spellStart"/>
      <w:r>
        <w:t>và</w:t>
      </w:r>
      <w:proofErr w:type="spellEnd"/>
      <w:r>
        <w:t xml:space="preserve"> user-friendly: Star rating selector (1-5 stars) </w:t>
      </w:r>
      <w:proofErr w:type="spellStart"/>
      <w:r>
        <w:t>với</w:t>
      </w:r>
      <w:proofErr w:type="spellEnd"/>
      <w:r>
        <w:t xml:space="preserve"> interactive hover effects, comment text area </w:t>
      </w:r>
      <w:proofErr w:type="spellStart"/>
      <w:r>
        <w:t>với</w:t>
      </w:r>
      <w:proofErr w:type="spellEnd"/>
      <w:r>
        <w:t xml:space="preserve"> placeholder "Chia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...", optional image upload </w:t>
      </w:r>
      <w:proofErr w:type="spellStart"/>
      <w:r>
        <w:t>để</w:t>
      </w:r>
      <w:proofErr w:type="spellEnd"/>
      <w:r>
        <w:t xml:space="preserve"> attach photos from trip, </w:t>
      </w:r>
      <w:proofErr w:type="spellStart"/>
      <w:r>
        <w:t>và</w:t>
      </w:r>
      <w:proofErr w:type="spellEnd"/>
      <w:r>
        <w:t xml:space="preserve"> submit button. Client-side validation ensure rating selected </w:t>
      </w:r>
      <w:proofErr w:type="spellStart"/>
      <w:r>
        <w:t>và</w:t>
      </w:r>
      <w:proofErr w:type="spellEnd"/>
      <w:r>
        <w:t xml:space="preserve"> comment has minimum length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10 characters).</w:t>
      </w:r>
    </w:p>
    <w:p w:rsidR="000876F0" w:rsidRDefault="00000000">
      <w:r>
        <w:t xml:space="preserve">Upon submission, review created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ReviewId</w:t>
      </w:r>
      <w:proofErr w:type="spellEnd"/>
      <w:r>
        <w:t xml:space="preserve"> generated, foreign key </w:t>
      </w:r>
      <w:proofErr w:type="spellStart"/>
      <w:r>
        <w:t>đến</w:t>
      </w:r>
      <w:proofErr w:type="spellEnd"/>
      <w:r>
        <w:t xml:space="preserve"> Destination </w:t>
      </w:r>
      <w:proofErr w:type="spellStart"/>
      <w:r>
        <w:t>hoặc</w:t>
      </w:r>
      <w:proofErr w:type="spellEnd"/>
      <w:r>
        <w:t xml:space="preserve"> Tour (XOR),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reviewer, Rating </w:t>
      </w:r>
      <w:proofErr w:type="spellStart"/>
      <w:r>
        <w:t>và</w:t>
      </w:r>
      <w:proofErr w:type="spellEnd"/>
      <w:r>
        <w:t xml:space="preserve"> Comment </w:t>
      </w:r>
      <w:proofErr w:type="spellStart"/>
      <w:r>
        <w:t>từ</w:t>
      </w:r>
      <w:proofErr w:type="spellEnd"/>
      <w:r>
        <w:t xml:space="preserve"> form, </w:t>
      </w:r>
      <w:proofErr w:type="spellStart"/>
      <w:r>
        <w:t>IsApproved</w:t>
      </w:r>
      <w:proofErr w:type="spellEnd"/>
      <w:r>
        <w:t xml:space="preserve"> defaulted </w:t>
      </w:r>
      <w:proofErr w:type="spellStart"/>
      <w:r>
        <w:t>đến</w:t>
      </w:r>
      <w:proofErr w:type="spellEnd"/>
      <w:r>
        <w:t xml:space="preserve"> true (</w:t>
      </w:r>
      <w:proofErr w:type="spellStart"/>
      <w:r>
        <w:t>hoặc</w:t>
      </w:r>
      <w:proofErr w:type="spellEnd"/>
      <w:r>
        <w:t xml:space="preserve"> false </w:t>
      </w:r>
      <w:proofErr w:type="spellStart"/>
      <w:r>
        <w:t>nếu</w:t>
      </w:r>
      <w:proofErr w:type="spellEnd"/>
      <w:r>
        <w:t xml:space="preserve"> moderation required),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timestamp. Destination </w:t>
      </w:r>
      <w:proofErr w:type="spellStart"/>
      <w:r>
        <w:t>hoặc</w:t>
      </w:r>
      <w:proofErr w:type="spellEnd"/>
      <w:r>
        <w:t xml:space="preserve"> Tour's </w:t>
      </w:r>
      <w:proofErr w:type="spellStart"/>
      <w:r>
        <w:t>AverageRating</w:t>
      </w:r>
      <w:proofErr w:type="spellEnd"/>
      <w:r>
        <w:t xml:space="preserve"> recalculated based on all approved reviews </w:t>
      </w:r>
      <w:proofErr w:type="spellStart"/>
      <w:r>
        <w:t>và</w:t>
      </w:r>
      <w:proofErr w:type="spellEnd"/>
      <w:r>
        <w:t xml:space="preserve"> updated immediately.</w:t>
      </w:r>
    </w:p>
    <w:p w:rsidR="000876F0" w:rsidRDefault="00000000">
      <w:r>
        <w:lastRenderedPageBreak/>
        <w:t xml:space="preserve">Reviews display publicly </w:t>
      </w:r>
      <w:proofErr w:type="spellStart"/>
      <w:r>
        <w:t>trên</w:t>
      </w:r>
      <w:proofErr w:type="spellEnd"/>
      <w:r>
        <w:t xml:space="preserve"> destination/tour details pages </w:t>
      </w:r>
      <w:proofErr w:type="spellStart"/>
      <w:r>
        <w:t>với</w:t>
      </w:r>
      <w:proofErr w:type="spellEnd"/>
      <w:r>
        <w:t xml:space="preserve"> reviewer's name (</w:t>
      </w:r>
      <w:proofErr w:type="spellStart"/>
      <w:r>
        <w:t>hoặc</w:t>
      </w:r>
      <w:proofErr w:type="spellEnd"/>
      <w:r>
        <w:t xml:space="preserve"> username), review date (formatted </w:t>
      </w:r>
      <w:proofErr w:type="spellStart"/>
      <w:r>
        <w:t>như</w:t>
      </w:r>
      <w:proofErr w:type="spellEnd"/>
      <w:r>
        <w:t xml:space="preserve"> "2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"), star rating visual, comment text, </w:t>
      </w:r>
      <w:proofErr w:type="spellStart"/>
      <w:r>
        <w:t>và</w:t>
      </w:r>
      <w:proofErr w:type="spellEnd"/>
      <w:r>
        <w:t xml:space="preserve"> helpful votes count (future feature). Newest reviews show first </w:t>
      </w:r>
      <w:proofErr w:type="spellStart"/>
      <w:r>
        <w:t>với</w:t>
      </w:r>
      <w:proofErr w:type="spellEnd"/>
      <w:r>
        <w:t xml:space="preserve"> pagination for older reviews.</w:t>
      </w:r>
    </w:p>
    <w:p w:rsidR="000876F0" w:rsidRDefault="00000000">
      <w:r>
        <w:t xml:space="preserve">Review moderation functionality </w:t>
      </w:r>
      <w:proofErr w:type="spellStart"/>
      <w:r>
        <w:t>cho</w:t>
      </w:r>
      <w:proofErr w:type="spellEnd"/>
      <w:r>
        <w:t xml:space="preserve"> Staff/Admin: Navigate </w:t>
      </w:r>
      <w:proofErr w:type="spellStart"/>
      <w:r>
        <w:t>đến</w:t>
      </w:r>
      <w:proofErr w:type="spellEnd"/>
      <w:r>
        <w:t xml:space="preserve"> Reviews Management page showing all reviews </w:t>
      </w:r>
      <w:proofErr w:type="spellStart"/>
      <w:r>
        <w:t>trong</w:t>
      </w:r>
      <w:proofErr w:type="spellEnd"/>
      <w:r>
        <w:t xml:space="preserve"> system, filter by Destination/Tour, Approved status, Date range, </w:t>
      </w:r>
      <w:proofErr w:type="spellStart"/>
      <w:r>
        <w:t>hoặc</w:t>
      </w:r>
      <w:proofErr w:type="spellEnd"/>
      <w:r>
        <w:t xml:space="preserve"> search by reviewer name, actions to Approve pending reviews (if moderation enabled), Delete inappropriate reviews (spam, offensive content) </w:t>
      </w:r>
      <w:proofErr w:type="spellStart"/>
      <w:r>
        <w:t>với</w:t>
      </w:r>
      <w:proofErr w:type="spellEnd"/>
      <w:r>
        <w:t xml:space="preserve"> reason logged, </w:t>
      </w:r>
      <w:proofErr w:type="spellStart"/>
      <w:r>
        <w:t>và</w:t>
      </w:r>
      <w:proofErr w:type="spellEnd"/>
      <w:r>
        <w:t xml:space="preserve"> view review details including reviewer info </w:t>
      </w:r>
      <w:proofErr w:type="spellStart"/>
      <w:r>
        <w:t>và</w:t>
      </w:r>
      <w:proofErr w:type="spellEnd"/>
      <w:r>
        <w:t xml:space="preserve"> related booking.</w:t>
      </w:r>
    </w:p>
    <w:p w:rsidR="000876F0" w:rsidRDefault="00000000">
      <w:r>
        <w:t xml:space="preserve">Deleting reviews require confirmation </w:t>
      </w:r>
      <w:proofErr w:type="spellStart"/>
      <w:r>
        <w:t>và</w:t>
      </w:r>
      <w:proofErr w:type="spellEnd"/>
      <w:r>
        <w:t xml:space="preserve"> reason. Audit log track who deleted review </w:t>
      </w:r>
      <w:proofErr w:type="spellStart"/>
      <w:r>
        <w:t>và</w:t>
      </w:r>
      <w:proofErr w:type="spellEnd"/>
      <w:r>
        <w:t xml:space="preserve"> why. Khi review deleted, destination/tour </w:t>
      </w:r>
      <w:proofErr w:type="spellStart"/>
      <w:r>
        <w:t>AverageRating</w:t>
      </w:r>
      <w:proofErr w:type="spellEnd"/>
      <w:r>
        <w:t xml:space="preserve"> recalculated without that review. Soft delete approach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retain review data internally while hiding </w:t>
      </w:r>
      <w:proofErr w:type="spellStart"/>
      <w:r>
        <w:t>từ</w:t>
      </w:r>
      <w:proofErr w:type="spellEnd"/>
      <w:r>
        <w:t xml:space="preserve"> public display.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3.6: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write review form, reviews display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details page,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reviews management interface]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3.3. Giao </w:t>
      </w:r>
      <w:proofErr w:type="spellStart"/>
      <w:r>
        <w:rPr>
          <w:b w:val="0"/>
          <w:i w:val="0"/>
        </w:rPr>
        <w:t>diện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người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dùng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trải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nghiệm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3.3.1. </w:t>
      </w:r>
      <w:proofErr w:type="spellStart"/>
      <w:r>
        <w:rPr>
          <w:b w:val="0"/>
        </w:rPr>
        <w:t>Thiết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giao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diện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tổng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thể</w:t>
      </w:r>
      <w:proofErr w:type="spellEnd"/>
    </w:p>
    <w:p w:rsidR="000876F0" w:rsidRDefault="00000000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modern web standards </w:t>
      </w:r>
      <w:proofErr w:type="spellStart"/>
      <w:r>
        <w:t>với</w:t>
      </w:r>
      <w:proofErr w:type="spellEnd"/>
      <w:r>
        <w:t xml:space="preserve"> clean </w:t>
      </w:r>
      <w:proofErr w:type="spellStart"/>
      <w:r>
        <w:t>và</w:t>
      </w:r>
      <w:proofErr w:type="spellEnd"/>
      <w:r>
        <w:t xml:space="preserve"> intuitive layout. Navigation bar ở 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logo/site name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main navigation links ở center (Trang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Tour,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user menu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(Login/Register </w:t>
      </w:r>
      <w:proofErr w:type="spellStart"/>
      <w:r>
        <w:t>hoặc</w:t>
      </w:r>
      <w:proofErr w:type="spellEnd"/>
      <w:r>
        <w:t xml:space="preserve"> Profile/Logout </w:t>
      </w:r>
      <w:proofErr w:type="spellStart"/>
      <w:r>
        <w:t>nếu</w:t>
      </w:r>
      <w:proofErr w:type="spellEnd"/>
      <w:r>
        <w:t xml:space="preserve"> authenticated, Admin link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:rsidR="000876F0" w:rsidRDefault="00000000">
      <w:r>
        <w:t xml:space="preserve">Color scheme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reflecting tourism </w:t>
      </w:r>
      <w:proofErr w:type="spellStart"/>
      <w:r>
        <w:t>và</w:t>
      </w:r>
      <w:proofErr w:type="spellEnd"/>
      <w:r>
        <w:t xml:space="preserve"> nature themes: blues for water/sky, greens for nature, </w:t>
      </w:r>
      <w:proofErr w:type="spellStart"/>
      <w:r>
        <w:t>và</w:t>
      </w:r>
      <w:proofErr w:type="spellEnd"/>
      <w:r>
        <w:t xml:space="preserve"> warm earth tones. Brand colors </w:t>
      </w:r>
      <w:proofErr w:type="spellStart"/>
      <w:r>
        <w:t>được</w:t>
      </w:r>
      <w:proofErr w:type="spellEnd"/>
      <w:r>
        <w:t xml:space="preserve"> defined </w:t>
      </w:r>
      <w:proofErr w:type="spellStart"/>
      <w:r>
        <w:t>trong</w:t>
      </w:r>
      <w:proofErr w:type="spellEnd"/>
      <w:r>
        <w:t xml:space="preserve"> CSS variables </w:t>
      </w:r>
      <w:proofErr w:type="spellStart"/>
      <w:r>
        <w:t>để</w:t>
      </w:r>
      <w:proofErr w:type="spellEnd"/>
      <w:r>
        <w:t xml:space="preserve"> consistent across all pages </w:t>
      </w:r>
      <w:proofErr w:type="spellStart"/>
      <w:r>
        <w:t>và</w:t>
      </w:r>
      <w:proofErr w:type="spellEnd"/>
      <w:r>
        <w:t xml:space="preserve"> easy to customize. Bootstrap 5 utility classes combined </w:t>
      </w:r>
      <w:proofErr w:type="spellStart"/>
      <w:r>
        <w:t>với</w:t>
      </w:r>
      <w:proofErr w:type="spellEnd"/>
      <w:r>
        <w:t xml:space="preserve"> custom CSS provide responsive </w:t>
      </w:r>
      <w:proofErr w:type="spellStart"/>
      <w:r>
        <w:t>và</w:t>
      </w:r>
      <w:proofErr w:type="spellEnd"/>
      <w:r>
        <w:t xml:space="preserve"> professional appearance.</w:t>
      </w:r>
    </w:p>
    <w:p w:rsidR="000876F0" w:rsidRDefault="00000000">
      <w:r>
        <w:t xml:space="preserve">Typography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readable fonts: sans-serif font family (Arial, Helvetica, </w:t>
      </w:r>
      <w:proofErr w:type="spellStart"/>
      <w:r>
        <w:t>hoặc</w:t>
      </w:r>
      <w:proofErr w:type="spellEnd"/>
      <w:r>
        <w:t xml:space="preserve"> Roboto) </w:t>
      </w:r>
      <w:proofErr w:type="spellStart"/>
      <w:r>
        <w:t>cho</w:t>
      </w:r>
      <w:proofErr w:type="spellEnd"/>
      <w:r>
        <w:t xml:space="preserve"> body text, slightly larger </w:t>
      </w:r>
      <w:proofErr w:type="spellStart"/>
      <w:r>
        <w:t>và</w:t>
      </w:r>
      <w:proofErr w:type="spellEnd"/>
      <w:r>
        <w:t xml:space="preserve"> bolder font </w:t>
      </w:r>
      <w:proofErr w:type="spellStart"/>
      <w:r>
        <w:t>cho</w:t>
      </w:r>
      <w:proofErr w:type="spellEnd"/>
      <w:r>
        <w:t xml:space="preserve"> headings, </w:t>
      </w:r>
      <w:proofErr w:type="spellStart"/>
      <w:r>
        <w:t>và</w:t>
      </w:r>
      <w:proofErr w:type="spellEnd"/>
      <w:r>
        <w:t xml:space="preserve"> proper line spacing </w:t>
      </w:r>
      <w:proofErr w:type="spellStart"/>
      <w:r>
        <w:t>và</w:t>
      </w:r>
      <w:proofErr w:type="spellEnd"/>
      <w:r>
        <w:t xml:space="preserve"> paragraph margins </w:t>
      </w:r>
      <w:proofErr w:type="spellStart"/>
      <w:r>
        <w:t>cho</w:t>
      </w:r>
      <w:proofErr w:type="spellEnd"/>
      <w:r>
        <w:t xml:space="preserve"> readability. Vietnamese characters fully supported </w:t>
      </w:r>
      <w:proofErr w:type="spellStart"/>
      <w:r>
        <w:t>với</w:t>
      </w:r>
      <w:proofErr w:type="spellEnd"/>
      <w:r>
        <w:t xml:space="preserve"> proper encoding.</w:t>
      </w:r>
    </w:p>
    <w:p w:rsidR="000876F0" w:rsidRDefault="00000000">
      <w:r>
        <w:t xml:space="preserve">Cards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extensively </w:t>
      </w:r>
      <w:proofErr w:type="spellStart"/>
      <w:r>
        <w:t>để</w:t>
      </w:r>
      <w:proofErr w:type="spellEnd"/>
      <w:r>
        <w:t xml:space="preserve"> display destinations, tours, </w:t>
      </w:r>
      <w:proofErr w:type="spellStart"/>
      <w:r>
        <w:t>và</w:t>
      </w:r>
      <w:proofErr w:type="spellEnd"/>
      <w:r>
        <w:t xml:space="preserve"> other content. Card design consistent </w:t>
      </w:r>
      <w:proofErr w:type="spellStart"/>
      <w:r>
        <w:t>với</w:t>
      </w:r>
      <w:proofErr w:type="spellEnd"/>
      <w:r>
        <w:t xml:space="preserve"> rounded corners, subtle shadows on hover, image at top </w:t>
      </w:r>
      <w:proofErr w:type="spellStart"/>
      <w:r>
        <w:t>với</w:t>
      </w:r>
      <w:proofErr w:type="spellEnd"/>
      <w:r>
        <w:t xml:space="preserve"> fixed aspect ratio, content area </w:t>
      </w:r>
      <w:proofErr w:type="spellStart"/>
      <w:r>
        <w:t>với</w:t>
      </w:r>
      <w:proofErr w:type="spellEnd"/>
      <w:r>
        <w:t xml:space="preserve"> title </w:t>
      </w:r>
      <w:proofErr w:type="spellStart"/>
      <w:r>
        <w:t>và</w:t>
      </w:r>
      <w:proofErr w:type="spellEnd"/>
      <w:r>
        <w:t xml:space="preserve"> description, </w:t>
      </w:r>
      <w:proofErr w:type="spellStart"/>
      <w:r>
        <w:t>và</w:t>
      </w:r>
      <w:proofErr w:type="spellEnd"/>
      <w:r>
        <w:t xml:space="preserve"> action buttons at bottom. Hover effects provide visual feedback </w:t>
      </w:r>
      <w:proofErr w:type="spellStart"/>
      <w:r>
        <w:t>khi</w:t>
      </w:r>
      <w:proofErr w:type="spellEnd"/>
      <w:r>
        <w:t xml:space="preserve"> users interact.</w:t>
      </w:r>
    </w:p>
    <w:p w:rsidR="000876F0" w:rsidRDefault="00000000">
      <w:r>
        <w:t xml:space="preserve">Footer section ở bottom </w:t>
      </w:r>
      <w:proofErr w:type="spellStart"/>
      <w:r>
        <w:t>của</w:t>
      </w:r>
      <w:proofErr w:type="spellEnd"/>
      <w:r>
        <w:t xml:space="preserve"> pages </w:t>
      </w:r>
      <w:proofErr w:type="spellStart"/>
      <w:r>
        <w:t>chứa</w:t>
      </w:r>
      <w:proofErr w:type="spellEnd"/>
      <w:r>
        <w:t xml:space="preserve"> contact information, quick links </w:t>
      </w:r>
      <w:proofErr w:type="spellStart"/>
      <w:r>
        <w:t>đến</w:t>
      </w:r>
      <w:proofErr w:type="spellEnd"/>
      <w:r>
        <w:t xml:space="preserve"> main pages, social media icons (placeholders), </w:t>
      </w:r>
      <w:proofErr w:type="spellStart"/>
      <w:r>
        <w:t>và</w:t>
      </w:r>
      <w:proofErr w:type="spellEnd"/>
      <w:r>
        <w:t xml:space="preserve"> copyright notice. Footer </w:t>
      </w:r>
      <w:proofErr w:type="spellStart"/>
      <w:r>
        <w:t>có</w:t>
      </w:r>
      <w:proofErr w:type="spellEnd"/>
      <w:r>
        <w:t xml:space="preserve"> darker background distinguishing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main content area.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3.4. </w:t>
      </w:r>
      <w:proofErr w:type="spellStart"/>
      <w:r>
        <w:rPr>
          <w:b w:val="0"/>
          <w:i w:val="0"/>
        </w:rPr>
        <w:t>Kiểm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thử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đảm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bảo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chất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lượng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>3.4.1. Functional testing</w:t>
      </w:r>
    </w:p>
    <w:p w:rsidR="000876F0" w:rsidRDefault="00000000">
      <w:r>
        <w:t xml:space="preserve">Functional testing </w:t>
      </w:r>
      <w:proofErr w:type="gramStart"/>
      <w:r>
        <w:t>verify</w:t>
      </w:r>
      <w:proofErr w:type="gram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feature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correctly </w:t>
      </w:r>
      <w:proofErr w:type="spellStart"/>
      <w:r>
        <w:t>theo</w:t>
      </w:r>
      <w:proofErr w:type="spellEnd"/>
      <w:r>
        <w:t xml:space="preserve"> requirements. Test cases </w:t>
      </w:r>
      <w:proofErr w:type="spellStart"/>
      <w:r>
        <w:t>được</w:t>
      </w:r>
      <w:proofErr w:type="spellEnd"/>
      <w:r>
        <w:t xml:space="preserve"> designed covering happy paths </w:t>
      </w:r>
      <w:proofErr w:type="spellStart"/>
      <w:r>
        <w:t>và</w:t>
      </w:r>
      <w:proofErr w:type="spellEnd"/>
      <w:r>
        <w:t xml:space="preserve"> edge cases. Destinations testing include: view all destinations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without filters, view destination details </w:t>
      </w:r>
      <w:proofErr w:type="spellStart"/>
      <w:r>
        <w:t>với</w:t>
      </w:r>
      <w:proofErr w:type="spellEnd"/>
      <w:r>
        <w:t xml:space="preserve"> valid </w:t>
      </w:r>
      <w:proofErr w:type="spellStart"/>
      <w:r>
        <w:t>và</w:t>
      </w:r>
      <w:proofErr w:type="spellEnd"/>
      <w:r>
        <w:t xml:space="preserve"> invalid IDs, create new destination </w:t>
      </w:r>
      <w:proofErr w:type="spellStart"/>
      <w:r>
        <w:t>với</w:t>
      </w:r>
      <w:proofErr w:type="spellEnd"/>
      <w:r>
        <w:t xml:space="preserve"> all required fields, create destination </w:t>
      </w:r>
      <w:proofErr w:type="spellStart"/>
      <w:r>
        <w:t>với</w:t>
      </w:r>
      <w:proofErr w:type="spellEnd"/>
      <w:r>
        <w:t xml:space="preserve"> missing required fields (expect validation errors), edit existing destination </w:t>
      </w:r>
      <w:proofErr w:type="spellStart"/>
      <w:r>
        <w:t>và</w:t>
      </w:r>
      <w:proofErr w:type="spellEnd"/>
      <w:r>
        <w:t xml:space="preserve"> verify changes saved, delete destination </w:t>
      </w:r>
      <w:proofErr w:type="spellStart"/>
      <w:r>
        <w:t>và</w:t>
      </w:r>
      <w:proofErr w:type="spellEnd"/>
      <w:r>
        <w:t xml:space="preserve"> verify removal, </w:t>
      </w:r>
      <w:proofErr w:type="spellStart"/>
      <w:r>
        <w:t>và</w:t>
      </w:r>
      <w:proofErr w:type="spellEnd"/>
      <w:r>
        <w:t xml:space="preserve"> upload/delete destination images.</w:t>
      </w:r>
    </w:p>
    <w:p w:rsidR="000876F0" w:rsidRDefault="00000000">
      <w:r>
        <w:lastRenderedPageBreak/>
        <w:t xml:space="preserve">Tours </w:t>
      </w:r>
      <w:proofErr w:type="spellStart"/>
      <w:r>
        <w:t>và</w:t>
      </w:r>
      <w:proofErr w:type="spellEnd"/>
      <w:r>
        <w:t xml:space="preserve"> bookings testing more complex: create tour </w:t>
      </w:r>
      <w:proofErr w:type="spellStart"/>
      <w:r>
        <w:t>với</w:t>
      </w:r>
      <w:proofErr w:type="spellEnd"/>
      <w:r>
        <w:t xml:space="preserve"> multiple destinations, view tour details </w:t>
      </w:r>
      <w:proofErr w:type="spellStart"/>
      <w:r>
        <w:t>và</w:t>
      </w:r>
      <w:proofErr w:type="spellEnd"/>
      <w:r>
        <w:t xml:space="preserve"> verify itinerary correct order, book tour </w:t>
      </w:r>
      <w:proofErr w:type="spellStart"/>
      <w:r>
        <w:t>với</w:t>
      </w:r>
      <w:proofErr w:type="spellEnd"/>
      <w:r>
        <w:t xml:space="preserve"> valid schedule, attempt book tour </w:t>
      </w:r>
      <w:proofErr w:type="spellStart"/>
      <w:r>
        <w:t>với</w:t>
      </w:r>
      <w:proofErr w:type="spellEnd"/>
      <w:r>
        <w:t xml:space="preserve"> invalid data (insufficient slots, past date), confirm booking as staff </w:t>
      </w:r>
      <w:proofErr w:type="spellStart"/>
      <w:r>
        <w:t>và</w:t>
      </w:r>
      <w:proofErr w:type="spellEnd"/>
      <w:r>
        <w:t xml:space="preserve"> verify payment created, cancel booking </w:t>
      </w:r>
      <w:proofErr w:type="spellStart"/>
      <w:r>
        <w:t>và</w:t>
      </w:r>
      <w:proofErr w:type="spellEnd"/>
      <w:r>
        <w:t xml:space="preserve"> verify slots restored, </w:t>
      </w:r>
      <w:proofErr w:type="spellStart"/>
      <w:r>
        <w:t>và</w:t>
      </w:r>
      <w:proofErr w:type="spellEnd"/>
      <w:r>
        <w:t xml:space="preserve"> complete booking flow end-to-end.</w:t>
      </w:r>
    </w:p>
    <w:p w:rsidR="000876F0" w:rsidRDefault="00000000">
      <w:r>
        <w:t xml:space="preserve">Authentication </w:t>
      </w:r>
      <w:proofErr w:type="spellStart"/>
      <w:r>
        <w:t>và</w:t>
      </w:r>
      <w:proofErr w:type="spellEnd"/>
      <w:r>
        <w:t xml:space="preserve"> authorization testing: register new user </w:t>
      </w:r>
      <w:proofErr w:type="spellStart"/>
      <w:r>
        <w:t>với</w:t>
      </w:r>
      <w:proofErr w:type="spellEnd"/>
      <w:r>
        <w:t xml:space="preserve"> valid data, register </w:t>
      </w:r>
      <w:proofErr w:type="spellStart"/>
      <w:r>
        <w:t>với</w:t>
      </w:r>
      <w:proofErr w:type="spellEnd"/>
      <w:r>
        <w:t xml:space="preserve"> existing email (expect error), login </w:t>
      </w:r>
      <w:proofErr w:type="spellStart"/>
      <w:r>
        <w:t>với</w:t>
      </w:r>
      <w:proofErr w:type="spellEnd"/>
      <w:r>
        <w:t xml:space="preserve"> correct credentials, login </w:t>
      </w:r>
      <w:proofErr w:type="spellStart"/>
      <w:r>
        <w:t>với</w:t>
      </w:r>
      <w:proofErr w:type="spellEnd"/>
      <w:r>
        <w:t xml:space="preserve"> incorrect credentials (expect error), access protected pages without authentication (expect redirect </w:t>
      </w:r>
      <w:proofErr w:type="spellStart"/>
      <w:r>
        <w:t>đến</w:t>
      </w:r>
      <w:proofErr w:type="spellEnd"/>
      <w:r>
        <w:t xml:space="preserve"> login), access admin pages without admin role (expect forbidden error), </w:t>
      </w:r>
      <w:proofErr w:type="spellStart"/>
      <w:r>
        <w:t>và</w:t>
      </w:r>
      <w:proofErr w:type="spellEnd"/>
      <w:r>
        <w:t xml:space="preserve"> logout </w:t>
      </w:r>
      <w:proofErr w:type="spellStart"/>
      <w:r>
        <w:t>và</w:t>
      </w:r>
      <w:proofErr w:type="spellEnd"/>
      <w:r>
        <w:t xml:space="preserve"> verify session cleared.</w:t>
      </w:r>
    </w:p>
    <w:p w:rsidR="000876F0" w:rsidRDefault="00000000">
      <w:r>
        <w:t xml:space="preserve">Review functionality testing: write review </w:t>
      </w:r>
      <w:proofErr w:type="spellStart"/>
      <w:r>
        <w:t>cho</w:t>
      </w:r>
      <w:proofErr w:type="spellEnd"/>
      <w:r>
        <w:t xml:space="preserve"> destination customer visited, attempt write review </w:t>
      </w:r>
      <w:proofErr w:type="spellStart"/>
      <w:r>
        <w:t>cho</w:t>
      </w:r>
      <w:proofErr w:type="spellEnd"/>
      <w:r>
        <w:t xml:space="preserve"> destination </w:t>
      </w:r>
      <w:proofErr w:type="spellStart"/>
      <w:r>
        <w:t>không</w:t>
      </w:r>
      <w:proofErr w:type="spellEnd"/>
      <w:r>
        <w:t xml:space="preserve"> visited (expect restriction), submit review </w:t>
      </w:r>
      <w:proofErr w:type="spellStart"/>
      <w:r>
        <w:t>với</w:t>
      </w:r>
      <w:proofErr w:type="spellEnd"/>
      <w:r>
        <w:t xml:space="preserve"> missing rating (expect validation error), view reviews publicly </w:t>
      </w:r>
      <w:proofErr w:type="spellStart"/>
      <w:r>
        <w:t>và</w:t>
      </w:r>
      <w:proofErr w:type="spellEnd"/>
      <w:r>
        <w:t xml:space="preserve"> verify display correct, delete review as staff </w:t>
      </w:r>
      <w:proofErr w:type="spellStart"/>
      <w:r>
        <w:t>và</w:t>
      </w:r>
      <w:proofErr w:type="spellEnd"/>
      <w:r>
        <w:t xml:space="preserve"> verify removed, </w:t>
      </w:r>
      <w:proofErr w:type="spellStart"/>
      <w:r>
        <w:t>và</w:t>
      </w:r>
      <w:proofErr w:type="spellEnd"/>
      <w:r>
        <w:t xml:space="preserve"> recalculation </w:t>
      </w:r>
      <w:proofErr w:type="spellStart"/>
      <w:r>
        <w:t>của</w:t>
      </w:r>
      <w:proofErr w:type="spellEnd"/>
      <w:r>
        <w:t xml:space="preserve"> average ratings after review changes.</w:t>
      </w:r>
    </w:p>
    <w:p w:rsidR="000876F0" w:rsidRDefault="00000000">
      <w:r>
        <w:t xml:space="preserve">Test execution </w:t>
      </w:r>
      <w:proofErr w:type="spellStart"/>
      <w:r>
        <w:t>được</w:t>
      </w:r>
      <w:proofErr w:type="spellEnd"/>
      <w:r>
        <w:t xml:space="preserve"> performed manually </w:t>
      </w:r>
      <w:proofErr w:type="spellStart"/>
      <w:r>
        <w:t>trong</w:t>
      </w:r>
      <w:proofErr w:type="spellEnd"/>
      <w:r>
        <w:t xml:space="preserve"> development </w:t>
      </w:r>
      <w:proofErr w:type="spellStart"/>
      <w:r>
        <w:t>và</w:t>
      </w:r>
      <w:proofErr w:type="spellEnd"/>
      <w:r>
        <w:t xml:space="preserve"> potentially automated </w:t>
      </w:r>
      <w:proofErr w:type="spellStart"/>
      <w:r>
        <w:t>với</w:t>
      </w:r>
      <w:proofErr w:type="spellEnd"/>
      <w:r>
        <w:t xml:space="preserve"> testing frameworks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Selenium for end-to-end tests. Test results documented </w:t>
      </w:r>
      <w:proofErr w:type="spellStart"/>
      <w:r>
        <w:t>với</w:t>
      </w:r>
      <w:proofErr w:type="spellEnd"/>
      <w:r>
        <w:t xml:space="preserve"> screenshots </w:t>
      </w:r>
      <w:proofErr w:type="spellStart"/>
      <w:r>
        <w:t>và</w:t>
      </w:r>
      <w:proofErr w:type="spellEnd"/>
      <w:r>
        <w:t xml:space="preserve"> notes </w:t>
      </w:r>
      <w:proofErr w:type="spellStart"/>
      <w:r>
        <w:t>về</w:t>
      </w:r>
      <w:proofErr w:type="spellEnd"/>
      <w:r>
        <w:t xml:space="preserve"> any issues discovered. Bugs found during testing tracked </w:t>
      </w:r>
      <w:proofErr w:type="spellStart"/>
      <w:r>
        <w:t>trong</w:t>
      </w:r>
      <w:proofErr w:type="spellEnd"/>
      <w:r>
        <w:t xml:space="preserve"> issue tracking system </w:t>
      </w:r>
      <w:proofErr w:type="spellStart"/>
      <w:r>
        <w:t>và</w:t>
      </w:r>
      <w:proofErr w:type="spellEnd"/>
      <w:r>
        <w:t xml:space="preserve"> prioritized for fixes.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>3.4.2. Security testing</w:t>
      </w:r>
    </w:p>
    <w:p w:rsidR="000876F0" w:rsidRDefault="00000000">
      <w:r>
        <w:t xml:space="preserve">Security testing ensure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protected against common vulnerabilities. Authentication testing: verify passwords hashed correctly </w:t>
      </w:r>
      <w:proofErr w:type="spellStart"/>
      <w:r>
        <w:t>trong</w:t>
      </w:r>
      <w:proofErr w:type="spellEnd"/>
      <w:r>
        <w:t xml:space="preserve"> database (no plaintext), attempt login </w:t>
      </w:r>
      <w:proofErr w:type="spellStart"/>
      <w:r>
        <w:t>với</w:t>
      </w:r>
      <w:proofErr w:type="spellEnd"/>
      <w:r>
        <w:t xml:space="preserve"> SQL injection payloads (should be sanitized), test session management (timeout, hijacking prevention), </w:t>
      </w:r>
      <w:proofErr w:type="spellStart"/>
      <w:r>
        <w:t>và</w:t>
      </w:r>
      <w:proofErr w:type="spellEnd"/>
      <w:r>
        <w:t xml:space="preserve"> verify cookies set </w:t>
      </w:r>
      <w:proofErr w:type="spellStart"/>
      <w:r>
        <w:t>với</w:t>
      </w:r>
      <w:proofErr w:type="spellEnd"/>
      <w:r>
        <w:t xml:space="preserve"> secure flags (</w:t>
      </w: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>).</w:t>
      </w:r>
    </w:p>
    <w:p w:rsidR="000876F0" w:rsidRDefault="00000000">
      <w:r>
        <w:t xml:space="preserve">Authorization testing: attempt access admin pages </w:t>
      </w:r>
      <w:proofErr w:type="spellStart"/>
      <w:r>
        <w:t>với</w:t>
      </w:r>
      <w:proofErr w:type="spellEnd"/>
      <w:r>
        <w:t xml:space="preserve"> customer account (should be denied), manually craft URLs to restricted resources, test role-based access controls throughout application, </w:t>
      </w:r>
      <w:proofErr w:type="spellStart"/>
      <w:r>
        <w:t>và</w:t>
      </w:r>
      <w:proofErr w:type="spellEnd"/>
      <w:r>
        <w:t xml:space="preserve"> verify audit logs capture admin actions.</w:t>
      </w:r>
    </w:p>
    <w:p w:rsidR="000876F0" w:rsidRDefault="00000000">
      <w:r>
        <w:t xml:space="preserve">Input validation testing: submit forms </w:t>
      </w:r>
      <w:proofErr w:type="spellStart"/>
      <w:r>
        <w:t>với</w:t>
      </w:r>
      <w:proofErr w:type="spellEnd"/>
      <w:r>
        <w:t xml:space="preserve"> XSS payloads (scripts </w:t>
      </w:r>
      <w:proofErr w:type="spellStart"/>
      <w:r>
        <w:t>trong</w:t>
      </w:r>
      <w:proofErr w:type="spellEnd"/>
      <w:r>
        <w:t xml:space="preserve"> text fields), verify output properly HTML-encoded, test CSRF protection by submitting forms without </w:t>
      </w:r>
      <w:proofErr w:type="spellStart"/>
      <w:r>
        <w:t>antiforgery</w:t>
      </w:r>
      <w:proofErr w:type="spellEnd"/>
      <w:r>
        <w:t xml:space="preserve"> tokens, input validation </w:t>
      </w:r>
      <w:proofErr w:type="spellStart"/>
      <w:r>
        <w:t>với</w:t>
      </w:r>
      <w:proofErr w:type="spellEnd"/>
      <w:r>
        <w:t xml:space="preserve"> special characters, SQL keywords, </w:t>
      </w:r>
      <w:proofErr w:type="spellStart"/>
      <w:r>
        <w:t>và</w:t>
      </w:r>
      <w:proofErr w:type="spellEnd"/>
      <w:r>
        <w:t xml:space="preserve"> excessively long strings, </w:t>
      </w:r>
      <w:proofErr w:type="spellStart"/>
      <w:r>
        <w:t>và</w:t>
      </w:r>
      <w:proofErr w:type="spellEnd"/>
      <w:r>
        <w:t xml:space="preserve"> file upload testing </w:t>
      </w:r>
      <w:proofErr w:type="spellStart"/>
      <w:r>
        <w:t>với</w:t>
      </w:r>
      <w:proofErr w:type="spellEnd"/>
      <w:r>
        <w:t xml:space="preserve"> invalid file types, oversized files, </w:t>
      </w:r>
      <w:proofErr w:type="spellStart"/>
      <w:r>
        <w:t>và</w:t>
      </w:r>
      <w:proofErr w:type="spellEnd"/>
      <w:r>
        <w:t xml:space="preserve"> malicious content.</w:t>
      </w:r>
    </w:p>
    <w:p w:rsidR="000876F0" w:rsidRDefault="00000000">
      <w:r>
        <w:t xml:space="preserve">HTTPS enforcement testing </w:t>
      </w:r>
      <w:proofErr w:type="spellStart"/>
      <w:r>
        <w:t>trong</w:t>
      </w:r>
      <w:proofErr w:type="spellEnd"/>
      <w:r>
        <w:t xml:space="preserve"> production environment: verify all pages served over HTTPS, test HTTP to HTTPS redirect, check SSL certificate validity, </w:t>
      </w:r>
      <w:proofErr w:type="spellStart"/>
      <w:r>
        <w:t>và</w:t>
      </w:r>
      <w:proofErr w:type="spellEnd"/>
      <w:r>
        <w:t xml:space="preserve"> test for mixed content warnings. Password policy testing: attempt create account </w:t>
      </w:r>
      <w:proofErr w:type="spellStart"/>
      <w:r>
        <w:t>với</w:t>
      </w:r>
      <w:proofErr w:type="spellEnd"/>
      <w:r>
        <w:t xml:space="preserve"> weak passwords (too short, no complexity), verify password strength indicators work, </w:t>
      </w:r>
      <w:proofErr w:type="spellStart"/>
      <w:r>
        <w:t>và</w:t>
      </w:r>
      <w:proofErr w:type="spellEnd"/>
      <w:r>
        <w:t xml:space="preserve"> test password change requiring old password verification.</w:t>
      </w:r>
    </w:p>
    <w:p w:rsidR="000876F0" w:rsidRDefault="00000000">
      <w:r>
        <w:t xml:space="preserve">Error handling testing: trigger various error scenarios (database connection failure, invalid routes, server exceptions), verify error pages </w:t>
      </w:r>
      <w:proofErr w:type="spellStart"/>
      <w:r>
        <w:t>không</w:t>
      </w:r>
      <w:proofErr w:type="spellEnd"/>
      <w:r>
        <w:t xml:space="preserve"> expose sensitive information (stack traces, database schema), </w:t>
      </w:r>
      <w:proofErr w:type="spellStart"/>
      <w:r>
        <w:t>và</w:t>
      </w:r>
      <w:proofErr w:type="spellEnd"/>
      <w:r>
        <w:t xml:space="preserve"> check error logging captures useful debugging information without leaking secrets.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3.4.3. Performance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load testing</w:t>
      </w:r>
    </w:p>
    <w:p w:rsidR="000876F0" w:rsidRDefault="00000000">
      <w:r>
        <w:t xml:space="preserve">Performance testing evaluate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response times </w:t>
      </w:r>
      <w:proofErr w:type="spellStart"/>
      <w:r>
        <w:t>và</w:t>
      </w:r>
      <w:proofErr w:type="spellEnd"/>
      <w:r>
        <w:t xml:space="preserve"> resource usage. Page load time testing: measure time to first byte (TTFB), time to first </w:t>
      </w:r>
      <w:proofErr w:type="spellStart"/>
      <w:r>
        <w:t>contentful</w:t>
      </w:r>
      <w:proofErr w:type="spellEnd"/>
      <w:r>
        <w:t xml:space="preserve"> paint (FCP), time to interactive (TTI), </w:t>
      </w:r>
      <w:proofErr w:type="spellStart"/>
      <w:r>
        <w:t>và</w:t>
      </w:r>
      <w:proofErr w:type="spellEnd"/>
      <w:r>
        <w:t xml:space="preserve"> total page load time </w:t>
      </w:r>
      <w:proofErr w:type="spellStart"/>
      <w:r>
        <w:t>cho</w:t>
      </w:r>
      <w:proofErr w:type="spellEnd"/>
      <w:r>
        <w:t xml:space="preserve"> different pages. Target benchmarks: homepage &lt; 2 seconds, destination list &lt; 2 seconds, destination details &lt; 1.5 seconds, </w:t>
      </w:r>
      <w:proofErr w:type="spellStart"/>
      <w:r>
        <w:t>và</w:t>
      </w:r>
      <w:proofErr w:type="spellEnd"/>
      <w:r>
        <w:t xml:space="preserve"> booking form &lt; 1 second.</w:t>
      </w:r>
    </w:p>
    <w:p w:rsidR="000876F0" w:rsidRDefault="00000000">
      <w:r>
        <w:lastRenderedPageBreak/>
        <w:t xml:space="preserve">Database query performance: analyze slow query logs, check for N+1 query problems, verify indexes used appropriately, </w:t>
      </w:r>
      <w:proofErr w:type="spellStart"/>
      <w:r>
        <w:t>và</w:t>
      </w:r>
      <w:proofErr w:type="spellEnd"/>
      <w:r>
        <w:t xml:space="preserve"> measure query execution times for common operations. EF Core's logging show SQL generated </w:t>
      </w:r>
      <w:proofErr w:type="spellStart"/>
      <w:r>
        <w:t>và</w:t>
      </w:r>
      <w:proofErr w:type="spellEnd"/>
      <w:r>
        <w:t xml:space="preserve"> execution times helping identify bottlenecks.</w:t>
      </w:r>
    </w:p>
    <w:p w:rsidR="000876F0" w:rsidRDefault="00000000">
      <w:r>
        <w:t xml:space="preserve">Load testing simulate multiple concurrent users: use tools </w:t>
      </w:r>
      <w:proofErr w:type="spellStart"/>
      <w:r>
        <w:t>như</w:t>
      </w:r>
      <w:proofErr w:type="spellEnd"/>
      <w:r>
        <w:t xml:space="preserve"> Apache JMeter </w:t>
      </w:r>
      <w:proofErr w:type="spellStart"/>
      <w:r>
        <w:t>hoặc</w:t>
      </w:r>
      <w:proofErr w:type="spellEnd"/>
      <w:r>
        <w:t xml:space="preserve"> k6 </w:t>
      </w:r>
      <w:proofErr w:type="spellStart"/>
      <w:r>
        <w:t>để</w:t>
      </w:r>
      <w:proofErr w:type="spellEnd"/>
      <w:r>
        <w:t xml:space="preserve"> generate load, gradually increase concurrent users from 10 to 100 to 500, measure response times under load, identify breaking point where performance degrades significantly, </w:t>
      </w:r>
      <w:proofErr w:type="spellStart"/>
      <w:r>
        <w:t>và</w:t>
      </w:r>
      <w:proofErr w:type="spellEnd"/>
      <w:r>
        <w:t xml:space="preserve"> monitor server resources (CPU, memory, database connections) during tests.</w:t>
      </w:r>
    </w:p>
    <w:p w:rsidR="000876F0" w:rsidRDefault="00000000">
      <w:r>
        <w:t xml:space="preserve">Stress testing push system beyond normal capacity: apply sustained high load, identify memory leaks </w:t>
      </w:r>
      <w:proofErr w:type="spellStart"/>
      <w:r>
        <w:t>hoặc</w:t>
      </w:r>
      <w:proofErr w:type="spellEnd"/>
      <w:r>
        <w:t xml:space="preserve"> resource exhaustion issues, test recovery after overload conditions, </w:t>
      </w:r>
      <w:proofErr w:type="spellStart"/>
      <w:r>
        <w:t>và</w:t>
      </w:r>
      <w:proofErr w:type="spellEnd"/>
      <w:r>
        <w:t xml:space="preserve"> verify graceful degradation under extreme load (error messages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crashes).</w:t>
      </w:r>
    </w:p>
    <w:p w:rsidR="000876F0" w:rsidRDefault="00000000">
      <w:r>
        <w:t xml:space="preserve">Optimization strategies implemented based on testing: enable response caching </w:t>
      </w:r>
      <w:proofErr w:type="spellStart"/>
      <w:r>
        <w:t>cho</w:t>
      </w:r>
      <w:proofErr w:type="spellEnd"/>
      <w:r>
        <w:t xml:space="preserve"> static content, implement output caching </w:t>
      </w:r>
      <w:proofErr w:type="spellStart"/>
      <w:r>
        <w:t>cho</w:t>
      </w:r>
      <w:proofErr w:type="spellEnd"/>
      <w:r>
        <w:t xml:space="preserve"> frequently accessed pages, use CDN </w:t>
      </w:r>
      <w:proofErr w:type="spellStart"/>
      <w:r>
        <w:t>cho</w:t>
      </w:r>
      <w:proofErr w:type="spellEnd"/>
      <w:r>
        <w:t xml:space="preserve"> static assets, optimize images (compression, appropriate formats), lazy loading </w:t>
      </w:r>
      <w:proofErr w:type="spellStart"/>
      <w:r>
        <w:t>cho</w:t>
      </w:r>
      <w:proofErr w:type="spellEnd"/>
      <w:r>
        <w:t xml:space="preserve"> below-fold images, database query optimization (proper indexes, </w:t>
      </w:r>
      <w:proofErr w:type="spellStart"/>
      <w:r>
        <w:t>AsNoTracking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reads), </w:t>
      </w:r>
      <w:proofErr w:type="spellStart"/>
      <w:r>
        <w:t>và</w:t>
      </w:r>
      <w:proofErr w:type="spellEnd"/>
      <w:r>
        <w:t xml:space="preserve"> connection pooling tuning.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3.8: Screenshots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performance testing tools results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resource monitoring dashboards]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3.5. </w:t>
      </w:r>
      <w:proofErr w:type="spellStart"/>
      <w:r>
        <w:rPr>
          <w:b w:val="0"/>
          <w:i w:val="0"/>
        </w:rPr>
        <w:t>Đánh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giá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quả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đạt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được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3.5.1. </w:t>
      </w:r>
      <w:proofErr w:type="spellStart"/>
      <w:r>
        <w:rPr>
          <w:b w:val="0"/>
        </w:rPr>
        <w:t>Đánh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</w:p>
    <w:p w:rsidR="000876F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implement successfully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core functional requirements defined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browse destinations </w:t>
      </w:r>
      <w:proofErr w:type="spellStart"/>
      <w:r>
        <w:t>và</w:t>
      </w:r>
      <w:proofErr w:type="spellEnd"/>
      <w:r>
        <w:t xml:space="preserve"> tours, view detailed information </w:t>
      </w:r>
      <w:proofErr w:type="spellStart"/>
      <w:r>
        <w:t>với</w:t>
      </w:r>
      <w:proofErr w:type="spellEnd"/>
      <w:r>
        <w:t xml:space="preserve"> images </w:t>
      </w:r>
      <w:proofErr w:type="spellStart"/>
      <w:r>
        <w:t>và</w:t>
      </w:r>
      <w:proofErr w:type="spellEnd"/>
      <w:r>
        <w:t xml:space="preserve"> reviews, register accounts, book tours </w:t>
      </w:r>
      <w:proofErr w:type="spellStart"/>
      <w:r>
        <w:t>với</w:t>
      </w:r>
      <w:proofErr w:type="spellEnd"/>
      <w:r>
        <w:t xml:space="preserve"> schedules, </w:t>
      </w:r>
      <w:proofErr w:type="spellStart"/>
      <w:r>
        <w:t>và</w:t>
      </w:r>
      <w:proofErr w:type="spellEnd"/>
      <w:r>
        <w:t xml:space="preserve"> write reviews </w:t>
      </w:r>
      <w:proofErr w:type="spellStart"/>
      <w:r>
        <w:t>cho</w:t>
      </w:r>
      <w:proofErr w:type="spellEnd"/>
      <w:r>
        <w:t xml:space="preserve"> experiences. 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manage bookings, confirm payments, </w:t>
      </w:r>
      <w:proofErr w:type="spellStart"/>
      <w:r>
        <w:t>và</w:t>
      </w:r>
      <w:proofErr w:type="spellEnd"/>
      <w:r>
        <w:t xml:space="preserve"> cancel reservations </w:t>
      </w:r>
      <w:proofErr w:type="spellStart"/>
      <w:r>
        <w:t>với</w:t>
      </w:r>
      <w:proofErr w:type="spellEnd"/>
      <w:r>
        <w:t xml:space="preserve"> proper authorization. Admin </w:t>
      </w:r>
      <w:proofErr w:type="spellStart"/>
      <w:r>
        <w:t>có</w:t>
      </w:r>
      <w:proofErr w:type="spellEnd"/>
      <w:r>
        <w:t xml:space="preserve"> full control managing content (destinations, tours, categories) </w:t>
      </w:r>
      <w:proofErr w:type="spellStart"/>
      <w:r>
        <w:t>và</w:t>
      </w:r>
      <w:proofErr w:type="spellEnd"/>
      <w:r>
        <w:t xml:space="preserve"> system users.</w:t>
      </w:r>
    </w:p>
    <w:p w:rsidR="000876F0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advanced features planned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implemented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focus </w:t>
      </w:r>
      <w:proofErr w:type="spellStart"/>
      <w:r>
        <w:t>của</w:t>
      </w:r>
      <w:proofErr w:type="spellEnd"/>
      <w:r>
        <w:t xml:space="preserve"> future development: online payment gateway integration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support offline payments), email notifications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booking confirmations </w:t>
      </w:r>
      <w:proofErr w:type="spellStart"/>
      <w:r>
        <w:t>và</w:t>
      </w:r>
      <w:proofErr w:type="spellEnd"/>
      <w:r>
        <w:t xml:space="preserve"> status updates, advanced search </w:t>
      </w:r>
      <w:proofErr w:type="spellStart"/>
      <w:r>
        <w:t>với</w:t>
      </w:r>
      <w:proofErr w:type="spellEnd"/>
      <w:r>
        <w:t xml:space="preserve"> full-text search </w:t>
      </w:r>
      <w:proofErr w:type="spellStart"/>
      <w:r>
        <w:t>và</w:t>
      </w:r>
      <w:proofErr w:type="spellEnd"/>
      <w:r>
        <w:t xml:space="preserve"> geo-location filtering, recommendation engine suggesting tours based on user preferences, </w:t>
      </w:r>
      <w:proofErr w:type="spellStart"/>
      <w:r>
        <w:t>và</w:t>
      </w:r>
      <w:proofErr w:type="spellEnd"/>
      <w:r>
        <w:t xml:space="preserve"> mobile application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responsive web).</w:t>
      </w:r>
    </w:p>
    <w:p w:rsidR="000876F0" w:rsidRDefault="00000000">
      <w:r>
        <w:t xml:space="preserve">User feedback </w:t>
      </w:r>
      <w:proofErr w:type="spellStart"/>
      <w:r>
        <w:t>từ</w:t>
      </w:r>
      <w:proofErr w:type="spellEnd"/>
      <w:r>
        <w:t xml:space="preserve"> initial testing </w:t>
      </w:r>
      <w:proofErr w:type="spellStart"/>
      <w:r>
        <w:t>với</w:t>
      </w:r>
      <w:proofErr w:type="spellEnd"/>
      <w:r>
        <w:t xml:space="preserve"> target users (potential tourists </w:t>
      </w:r>
      <w:proofErr w:type="spellStart"/>
      <w:r>
        <w:t>và</w:t>
      </w:r>
      <w:proofErr w:type="spellEnd"/>
      <w:r>
        <w:t xml:space="preserve"> local tourism operators) generally positive. Users appreciate clean interface, easy navigation, </w:t>
      </w:r>
      <w:proofErr w:type="spellStart"/>
      <w:r>
        <w:t>và</w:t>
      </w:r>
      <w:proofErr w:type="spellEnd"/>
      <w:r>
        <w:t xml:space="preserve"> comprehensive information about destinations </w:t>
      </w:r>
      <w:proofErr w:type="spellStart"/>
      <w:r>
        <w:t>và</w:t>
      </w:r>
      <w:proofErr w:type="spellEnd"/>
      <w:r>
        <w:t xml:space="preserve"> tours. Some suggestions for improvement include: more detailed itinerary descriptions </w:t>
      </w:r>
      <w:proofErr w:type="spellStart"/>
      <w:r>
        <w:t>với</w:t>
      </w:r>
      <w:proofErr w:type="spellEnd"/>
      <w:r>
        <w:t xml:space="preserve"> time allocations, integration </w:t>
      </w:r>
      <w:proofErr w:type="spellStart"/>
      <w:r>
        <w:t>với</w:t>
      </w:r>
      <w:proofErr w:type="spellEnd"/>
      <w:r>
        <w:t xml:space="preserve"> maps for destination locations, customer support chat feature, </w:t>
      </w:r>
      <w:proofErr w:type="spellStart"/>
      <w:r>
        <w:t>và</w:t>
      </w:r>
      <w:proofErr w:type="spellEnd"/>
      <w:r>
        <w:t xml:space="preserve"> loyalty program for frequent travelers.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3.5.2. </w:t>
      </w:r>
      <w:proofErr w:type="spellStart"/>
      <w:r>
        <w:rPr>
          <w:b w:val="0"/>
        </w:rPr>
        <w:t>Đánh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kỹ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thuật</w:t>
      </w:r>
      <w:proofErr w:type="spellEnd"/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demonstrate good software engineering practices. Layered architecture </w:t>
      </w:r>
      <w:proofErr w:type="spellStart"/>
      <w:r>
        <w:t>với</w:t>
      </w:r>
      <w:proofErr w:type="spellEnd"/>
      <w:r>
        <w:t xml:space="preserve"> clear separation of concerns makes code maintainable </w:t>
      </w:r>
      <w:proofErr w:type="spellStart"/>
      <w:r>
        <w:t>và</w:t>
      </w:r>
      <w:proofErr w:type="spellEnd"/>
      <w:r>
        <w:t xml:space="preserve"> testable. Repository </w:t>
      </w:r>
      <w:proofErr w:type="spellStart"/>
      <w:r>
        <w:t>và</w:t>
      </w:r>
      <w:proofErr w:type="spellEnd"/>
      <w:r>
        <w:t xml:space="preserve"> Unit of Work patterns abstract data access, allowing potential migration </w:t>
      </w:r>
      <w:proofErr w:type="spellStart"/>
      <w:r>
        <w:t>đến</w:t>
      </w:r>
      <w:proofErr w:type="spellEnd"/>
      <w:r>
        <w:t xml:space="preserve"> different database systems if needed. Dependency Injection promotes loose coupling </w:t>
      </w:r>
      <w:proofErr w:type="spellStart"/>
      <w:r>
        <w:t>và</w:t>
      </w:r>
      <w:proofErr w:type="spellEnd"/>
      <w:r>
        <w:t xml:space="preserve"> enables unit testing </w:t>
      </w:r>
      <w:proofErr w:type="spellStart"/>
      <w:r>
        <w:t>với</w:t>
      </w:r>
      <w:proofErr w:type="spellEnd"/>
      <w:r>
        <w:t xml:space="preserve"> mock dependencies.</w:t>
      </w:r>
    </w:p>
    <w:p w:rsidR="000876F0" w:rsidRDefault="00000000">
      <w:r>
        <w:t xml:space="preserve">Entity Framework Core provides efficient data access </w:t>
      </w:r>
      <w:proofErr w:type="spellStart"/>
      <w:r>
        <w:t>với</w:t>
      </w:r>
      <w:proofErr w:type="spellEnd"/>
      <w:r>
        <w:t xml:space="preserve"> LINQ queries, change tracking, </w:t>
      </w:r>
      <w:proofErr w:type="spellStart"/>
      <w:r>
        <w:t>và</w:t>
      </w:r>
      <w:proofErr w:type="spellEnd"/>
      <w:r>
        <w:t xml:space="preserve"> migration management. Performance generally acceptable </w:t>
      </w:r>
      <w:proofErr w:type="spellStart"/>
      <w:r>
        <w:t>với</w:t>
      </w:r>
      <w:proofErr w:type="spellEnd"/>
      <w:r>
        <w:t xml:space="preserve"> proper use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AsNoTracking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read-only queries </w:t>
      </w:r>
      <w:proofErr w:type="spellStart"/>
      <w:r>
        <w:lastRenderedPageBreak/>
        <w:t>và</w:t>
      </w:r>
      <w:proofErr w:type="spellEnd"/>
      <w:r>
        <w:t xml:space="preserve"> eager loading </w:t>
      </w:r>
      <w:proofErr w:type="spellStart"/>
      <w:r>
        <w:t>để</w:t>
      </w:r>
      <w:proofErr w:type="spellEnd"/>
      <w:r>
        <w:t xml:space="preserve"> avoid N+1 problems. PostgreSQL database performs well </w:t>
      </w:r>
      <w:proofErr w:type="spellStart"/>
      <w:r>
        <w:t>với</w:t>
      </w:r>
      <w:proofErr w:type="spellEnd"/>
      <w:r>
        <w:t xml:space="preserve"> proper indexing on frequently queried columns.</w:t>
      </w:r>
    </w:p>
    <w:p w:rsidR="000876F0" w:rsidRDefault="00000000">
      <w:r>
        <w:t xml:space="preserve">Security implementation covers essential aspects: </w:t>
      </w:r>
      <w:proofErr w:type="spellStart"/>
      <w:r>
        <w:t>BCrypt</w:t>
      </w:r>
      <w:proofErr w:type="spellEnd"/>
      <w:r>
        <w:t xml:space="preserve"> password hashing protecting user credentials, role-based authorization controlling access, </w:t>
      </w:r>
      <w:proofErr w:type="spellStart"/>
      <w:r>
        <w:t>antiforgery</w:t>
      </w:r>
      <w:proofErr w:type="spellEnd"/>
      <w:r>
        <w:t xml:space="preserve"> tokens preventing CSRF attacks, automatic HTML encoding preventing XSS, </w:t>
      </w:r>
      <w:proofErr w:type="spellStart"/>
      <w:r>
        <w:t>và</w:t>
      </w:r>
      <w:proofErr w:type="spellEnd"/>
      <w:r>
        <w:t xml:space="preserve"> parameterized queries preventing SQL injection. Regular security updates </w:t>
      </w:r>
      <w:proofErr w:type="spellStart"/>
      <w:r>
        <w:t>cho</w:t>
      </w:r>
      <w:proofErr w:type="spellEnd"/>
      <w:r>
        <w:t xml:space="preserve"> dependencies important </w:t>
      </w:r>
      <w:proofErr w:type="spellStart"/>
      <w:r>
        <w:t>để</w:t>
      </w:r>
      <w:proofErr w:type="spellEnd"/>
      <w:r>
        <w:t xml:space="preserve"> maintain protection against newly discovered vulnerabilities.</w:t>
      </w:r>
    </w:p>
    <w:p w:rsidR="000876F0" w:rsidRDefault="00000000">
      <w:r>
        <w:t xml:space="preserve">Code quality maintained through: consistent naming conventions following C# standards, comprehensive comments for complex business logic, XML documentation comments </w:t>
      </w:r>
      <w:proofErr w:type="spellStart"/>
      <w:r>
        <w:t>cho</w:t>
      </w:r>
      <w:proofErr w:type="spellEnd"/>
      <w:r>
        <w:t xml:space="preserve"> public APIs, proper error handling </w:t>
      </w:r>
      <w:proofErr w:type="spellStart"/>
      <w:r>
        <w:t>với</w:t>
      </w:r>
      <w:proofErr w:type="spellEnd"/>
      <w:r>
        <w:t xml:space="preserve"> try-catch blocks </w:t>
      </w:r>
      <w:proofErr w:type="spellStart"/>
      <w:r>
        <w:t>và</w:t>
      </w:r>
      <w:proofErr w:type="spellEnd"/>
      <w:r>
        <w:t xml:space="preserve"> meaningful error messages, </w:t>
      </w:r>
      <w:proofErr w:type="spellStart"/>
      <w:r>
        <w:t>và</w:t>
      </w:r>
      <w:proofErr w:type="spellEnd"/>
      <w:r>
        <w:t xml:space="preserve"> logging important events for troubleshooting.</w:t>
      </w:r>
    </w:p>
    <w:p w:rsidR="000876F0" w:rsidRDefault="00000000">
      <w:r>
        <w:t xml:space="preserve">Areas for technical improvement: implement caching strategy (in-memory caching for frequently accessed data, distributed caching </w:t>
      </w:r>
      <w:proofErr w:type="spellStart"/>
      <w:r>
        <w:t>cho</w:t>
      </w:r>
      <w:proofErr w:type="spellEnd"/>
      <w:r>
        <w:t xml:space="preserve"> scaled deployments), add comprehensive unit tests (currently limited coverage), implement API versioning if exposing REST APIs, improve monitoring </w:t>
      </w:r>
      <w:proofErr w:type="spellStart"/>
      <w:r>
        <w:t>và</w:t>
      </w:r>
      <w:proofErr w:type="spellEnd"/>
      <w:r>
        <w:t xml:space="preserve"> alerting (application insights, health checks), </w:t>
      </w:r>
      <w:proofErr w:type="spellStart"/>
      <w:r>
        <w:t>và</w:t>
      </w:r>
      <w:proofErr w:type="spellEnd"/>
      <w:r>
        <w:t xml:space="preserve"> optimize database queries further </w:t>
      </w:r>
      <w:proofErr w:type="spellStart"/>
      <w:r>
        <w:t>với</w:t>
      </w:r>
      <w:proofErr w:type="spellEnd"/>
      <w:r>
        <w:t xml:space="preserve"> query hints </w:t>
      </w:r>
      <w:proofErr w:type="spellStart"/>
      <w:r>
        <w:t>và</w:t>
      </w:r>
      <w:proofErr w:type="spellEnd"/>
      <w:r>
        <w:t xml:space="preserve"> stored procedures </w:t>
      </w:r>
      <w:proofErr w:type="spellStart"/>
      <w:r>
        <w:t>cho</w:t>
      </w:r>
      <w:proofErr w:type="spellEnd"/>
      <w:r>
        <w:t xml:space="preserve"> complex operations.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3.5.3. So </w:t>
      </w:r>
      <w:proofErr w:type="spellStart"/>
      <w:r>
        <w:rPr>
          <w:b w:val="0"/>
        </w:rPr>
        <w:t>sánh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mục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ra</w:t>
      </w:r>
      <w:proofErr w:type="spellEnd"/>
    </w:p>
    <w:p w:rsidR="000876F0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research defined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0,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objectives.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platform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tourism information </w:t>
      </w:r>
      <w:proofErr w:type="spellStart"/>
      <w:r>
        <w:t>đã</w:t>
      </w:r>
      <w:proofErr w:type="spellEnd"/>
      <w:r>
        <w:t xml:space="preserve"> achieved - users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access all information </w:t>
      </w:r>
      <w:proofErr w:type="spellStart"/>
      <w:r>
        <w:t>về</w:t>
      </w:r>
      <w:proofErr w:type="spellEnd"/>
      <w:r>
        <w:t xml:space="preserve"> destinations, tours, accommodations, </w:t>
      </w:r>
      <w:proofErr w:type="spellStart"/>
      <w:r>
        <w:t>và</w:t>
      </w:r>
      <w:proofErr w:type="spellEnd"/>
      <w:r>
        <w:t xml:space="preserve"> restaurants </w:t>
      </w:r>
      <w:proofErr w:type="spellStart"/>
      <w:r>
        <w:t>trong</w:t>
      </w:r>
      <w:proofErr w:type="spellEnd"/>
      <w:r>
        <w:t xml:space="preserve"> one place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scattered across multiple sources.</w:t>
      </w:r>
    </w:p>
    <w:p w:rsidR="000876F0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digitalize booking process successfully implemented </w:t>
      </w:r>
      <w:proofErr w:type="spellStart"/>
      <w:r>
        <w:t>với</w:t>
      </w:r>
      <w:proofErr w:type="spellEnd"/>
      <w:r>
        <w:t xml:space="preserve"> online booking flow, though limited </w:t>
      </w:r>
      <w:proofErr w:type="spellStart"/>
      <w:r>
        <w:t>đến</w:t>
      </w:r>
      <w:proofErr w:type="spellEnd"/>
      <w:r>
        <w:t xml:space="preserve"> offline payment verification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Future integration </w:t>
      </w:r>
      <w:proofErr w:type="spellStart"/>
      <w:r>
        <w:t>với</w:t>
      </w:r>
      <w:proofErr w:type="spellEnd"/>
      <w:r>
        <w:t xml:space="preserve"> payment gateways </w:t>
      </w:r>
      <w:proofErr w:type="spellStart"/>
      <w:r>
        <w:t>sẽ</w:t>
      </w:r>
      <w:proofErr w:type="spellEnd"/>
      <w:r>
        <w:t xml:space="preserve"> complete this objective fully.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provide data for analysis partially achieved - system captures booking data, reviews, </w:t>
      </w:r>
      <w:proofErr w:type="spellStart"/>
      <w:r>
        <w:t>và</w:t>
      </w:r>
      <w:proofErr w:type="spellEnd"/>
      <w:r>
        <w:t xml:space="preserve"> view counts, </w:t>
      </w:r>
      <w:proofErr w:type="spellStart"/>
      <w:r>
        <w:t>nhưng</w:t>
      </w:r>
      <w:proofErr w:type="spellEnd"/>
      <w:r>
        <w:t xml:space="preserve"> advanced analytics dashboard </w:t>
      </w:r>
      <w:proofErr w:type="spellStart"/>
      <w:r>
        <w:t>với</w:t>
      </w:r>
      <w:proofErr w:type="spellEnd"/>
      <w:r>
        <w:t xml:space="preserve"> trends </w:t>
      </w:r>
      <w:proofErr w:type="spellStart"/>
      <w:r>
        <w:t>và</w:t>
      </w:r>
      <w:proofErr w:type="spellEnd"/>
      <w:r>
        <w:t xml:space="preserve"> insights </w:t>
      </w:r>
      <w:proofErr w:type="spellStart"/>
      <w:r>
        <w:t>chưa</w:t>
      </w:r>
      <w:proofErr w:type="spellEnd"/>
      <w:r>
        <w:t xml:space="preserve"> fully developed.</w:t>
      </w:r>
    </w:p>
    <w:p w:rsidR="000876F0" w:rsidRDefault="00000000">
      <w:proofErr w:type="spellStart"/>
      <w:r>
        <w:t>Về</w:t>
      </w:r>
      <w:proofErr w:type="spellEnd"/>
      <w:r>
        <w:t xml:space="preserve"> technical objectives, modern technology stack (ASP.NET Core 9.0, EF Core, PostgreSQL) proven effective </w:t>
      </w:r>
      <w:proofErr w:type="spellStart"/>
      <w:r>
        <w:t>và</w:t>
      </w:r>
      <w:proofErr w:type="spellEnd"/>
      <w:r>
        <w:t xml:space="preserve"> scalable. Security measures comprehensive covering authentication, authorization, </w:t>
      </w:r>
      <w:proofErr w:type="spellStart"/>
      <w:r>
        <w:t>và</w:t>
      </w:r>
      <w:proofErr w:type="spellEnd"/>
      <w:r>
        <w:t xml:space="preserve"> common vulnerabilities. Responsive design ensures accessibility across devices. Performance acceptable </w:t>
      </w:r>
      <w:proofErr w:type="spellStart"/>
      <w:r>
        <w:t>cho</w:t>
      </w:r>
      <w:proofErr w:type="spellEnd"/>
      <w:r>
        <w:t xml:space="preserve"> current scale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require optimization </w:t>
      </w:r>
      <w:proofErr w:type="spellStart"/>
      <w:r>
        <w:t>khi</w:t>
      </w:r>
      <w:proofErr w:type="spellEnd"/>
      <w:r>
        <w:t xml:space="preserve"> user base grows.</w:t>
      </w:r>
    </w:p>
    <w:p w:rsidR="000876F0" w:rsidRDefault="00000000">
      <w:proofErr w:type="spellStart"/>
      <w:r>
        <w:t>Về</w:t>
      </w:r>
      <w:proofErr w:type="spellEnd"/>
      <w:r>
        <w:t xml:space="preserve"> practical significance,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demonstrate feasibility </w:t>
      </w:r>
      <w:proofErr w:type="spellStart"/>
      <w:r>
        <w:t>của</w:t>
      </w:r>
      <w:proofErr w:type="spellEnd"/>
      <w:r>
        <w:t xml:space="preserve"> digital solution </w:t>
      </w:r>
      <w:proofErr w:type="spellStart"/>
      <w:r>
        <w:t>cho</w:t>
      </w:r>
      <w:proofErr w:type="spellEnd"/>
      <w:r>
        <w:t xml:space="preserve"> local tourism management. Ba </w:t>
      </w:r>
      <w:proofErr w:type="spellStart"/>
      <w:r>
        <w:t>Đồng</w:t>
      </w:r>
      <w:proofErr w:type="spellEnd"/>
      <w:r>
        <w:t xml:space="preserve"> tourism operators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benefit </w:t>
      </w:r>
      <w:proofErr w:type="spellStart"/>
      <w:r>
        <w:t>từ</w:t>
      </w:r>
      <w:proofErr w:type="spellEnd"/>
      <w:r>
        <w:t xml:space="preserve"> centralized platform reducing manual processes </w:t>
      </w:r>
      <w:proofErr w:type="spellStart"/>
      <w:r>
        <w:t>và</w:t>
      </w:r>
      <w:proofErr w:type="spellEnd"/>
      <w:r>
        <w:t xml:space="preserve"> improving customer reach. Tourists </w:t>
      </w:r>
      <w:proofErr w:type="spellStart"/>
      <w:r>
        <w:t>có</w:t>
      </w:r>
      <w:proofErr w:type="spellEnd"/>
      <w:r>
        <w:t xml:space="preserve"> better experience </w:t>
      </w:r>
      <w:proofErr w:type="spellStart"/>
      <w:r>
        <w:t>với</w:t>
      </w:r>
      <w:proofErr w:type="spellEnd"/>
      <w:r>
        <w:t xml:space="preserve"> easy access </w:t>
      </w:r>
      <w:proofErr w:type="spellStart"/>
      <w:r>
        <w:t>đến</w:t>
      </w:r>
      <w:proofErr w:type="spellEnd"/>
      <w:r>
        <w:t xml:space="preserve"> information </w:t>
      </w:r>
      <w:proofErr w:type="spellStart"/>
      <w:r>
        <w:t>và</w:t>
      </w:r>
      <w:proofErr w:type="spellEnd"/>
      <w:r>
        <w:t xml:space="preserve"> convenient booking.</w:t>
      </w:r>
    </w:p>
    <w:p w:rsidR="000876F0" w:rsidRDefault="00000000">
      <w:r>
        <w:t xml:space="preserve">Scientific significance reflected </w:t>
      </w:r>
      <w:proofErr w:type="spellStart"/>
      <w:r>
        <w:t>trong</w:t>
      </w:r>
      <w:proofErr w:type="spellEnd"/>
      <w:r>
        <w:t xml:space="preserve"> application </w:t>
      </w:r>
      <w:proofErr w:type="spellStart"/>
      <w:r>
        <w:t>của</w:t>
      </w:r>
      <w:proofErr w:type="spellEnd"/>
      <w:r>
        <w:t xml:space="preserve"> software engineering principles </w:t>
      </w:r>
      <w:proofErr w:type="spellStart"/>
      <w:r>
        <w:t>và</w:t>
      </w:r>
      <w:proofErr w:type="spellEnd"/>
      <w:r>
        <w:t xml:space="preserve"> design patterns </w:t>
      </w:r>
      <w:proofErr w:type="spellStart"/>
      <w:r>
        <w:t>trong</w:t>
      </w:r>
      <w:proofErr w:type="spellEnd"/>
      <w:r>
        <w:t xml:space="preserve"> real-world tourism domain. Thesis contribute practical example </w:t>
      </w:r>
      <w:proofErr w:type="spellStart"/>
      <w:r>
        <w:t>của</w:t>
      </w:r>
      <w:proofErr w:type="spellEnd"/>
      <w:r>
        <w:t xml:space="preserve"> building layered web application </w:t>
      </w:r>
      <w:proofErr w:type="spellStart"/>
      <w:r>
        <w:t>với</w:t>
      </w:r>
      <w:proofErr w:type="spellEnd"/>
      <w:r>
        <w:t xml:space="preserve"> modern technologies, potentially useful reference </w:t>
      </w:r>
      <w:proofErr w:type="spellStart"/>
      <w:r>
        <w:t>cho</w:t>
      </w:r>
      <w:proofErr w:type="spellEnd"/>
      <w:r>
        <w:t xml:space="preserve"> future students </w:t>
      </w:r>
      <w:proofErr w:type="spellStart"/>
      <w:r>
        <w:t>và</w:t>
      </w:r>
      <w:proofErr w:type="spellEnd"/>
      <w:r>
        <w:t xml:space="preserve"> developers.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3.6.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chương</w:t>
      </w:r>
      <w:proofErr w:type="spellEnd"/>
    </w:p>
    <w:p w:rsidR="000876F0" w:rsidRDefault="00000000"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implement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core functionalities </w:t>
      </w:r>
      <w:proofErr w:type="spellStart"/>
      <w:r>
        <w:t>được</w:t>
      </w:r>
      <w:proofErr w:type="spellEnd"/>
      <w:r>
        <w:t xml:space="preserve"> developed </w:t>
      </w:r>
      <w:proofErr w:type="spellStart"/>
      <w:r>
        <w:t>và</w:t>
      </w:r>
      <w:proofErr w:type="spellEnd"/>
      <w:r>
        <w:t xml:space="preserve"> tested, demonstrating working solution for tourism management. Giao </w:t>
      </w:r>
      <w:proofErr w:type="spellStart"/>
      <w:r>
        <w:t>diện</w:t>
      </w:r>
      <w:proofErr w:type="spellEnd"/>
      <w:r>
        <w:t xml:space="preserve"> user-friendly </w:t>
      </w:r>
      <w:proofErr w:type="spellStart"/>
      <w:r>
        <w:t>và</w:t>
      </w:r>
      <w:proofErr w:type="spellEnd"/>
      <w:r>
        <w:t xml:space="preserve"> responsive across devices. Security measures implemented protecting user data </w:t>
      </w:r>
      <w:proofErr w:type="spellStart"/>
      <w:r>
        <w:t>và</w:t>
      </w:r>
      <w:proofErr w:type="spellEnd"/>
      <w:r>
        <w:t xml:space="preserve"> preventing common attacks.</w:t>
      </w:r>
    </w:p>
    <w:p w:rsidR="000876F0" w:rsidRDefault="00000000">
      <w:r>
        <w:lastRenderedPageBreak/>
        <w:t xml:space="preserve">Testing procedures covered functional correctness, security vulnerabilities, </w:t>
      </w:r>
      <w:proofErr w:type="spellStart"/>
      <w:r>
        <w:t>và</w:t>
      </w:r>
      <w:proofErr w:type="spellEnd"/>
      <w:r>
        <w:t xml:space="preserve"> performance characteristics. Results generally positive </w:t>
      </w:r>
      <w:proofErr w:type="spellStart"/>
      <w:r>
        <w:t>với</w:t>
      </w:r>
      <w:proofErr w:type="spellEnd"/>
      <w:r>
        <w:t xml:space="preserve"> system meeting </w:t>
      </w:r>
      <w:proofErr w:type="spellStart"/>
      <w:r>
        <w:t>định</w:t>
      </w:r>
      <w:proofErr w:type="spellEnd"/>
      <w:r>
        <w:t xml:space="preserve"> performance targets </w:t>
      </w:r>
      <w:proofErr w:type="spellStart"/>
      <w:r>
        <w:t>và</w:t>
      </w:r>
      <w:proofErr w:type="spellEnd"/>
      <w:r>
        <w:t xml:space="preserve"> security standards. User feedback indicates practical value </w:t>
      </w:r>
      <w:proofErr w:type="spellStart"/>
      <w:r>
        <w:t>và</w:t>
      </w:r>
      <w:proofErr w:type="spellEnd"/>
      <w:r>
        <w:t xml:space="preserve"> usability </w:t>
      </w:r>
      <w:proofErr w:type="spellStart"/>
      <w:r>
        <w:t>của</w:t>
      </w:r>
      <w:proofErr w:type="spellEnd"/>
      <w:r>
        <w:t xml:space="preserve"> solution.</w:t>
      </w:r>
    </w:p>
    <w:p w:rsidR="000876F0" w:rsidRDefault="00000000">
      <w:r>
        <w:t xml:space="preserve">Technical evaluation shows solid architecture foundation </w:t>
      </w:r>
      <w:proofErr w:type="spellStart"/>
      <w:r>
        <w:t>với</w:t>
      </w:r>
      <w:proofErr w:type="spellEnd"/>
      <w:r>
        <w:t xml:space="preserve"> room for enhancements. Future development will focus on advanced features </w:t>
      </w:r>
      <w:proofErr w:type="spellStart"/>
      <w:r>
        <w:t>như</w:t>
      </w:r>
      <w:proofErr w:type="spellEnd"/>
      <w:r>
        <w:t xml:space="preserve"> payment integration, automated notifications, </w:t>
      </w:r>
      <w:proofErr w:type="spellStart"/>
      <w:r>
        <w:t>và</w:t>
      </w:r>
      <w:proofErr w:type="spellEnd"/>
      <w:r>
        <w:t xml:space="preserve"> analytics dashboards. Overall,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successfully addresses problem statement </w:t>
      </w:r>
      <w:proofErr w:type="spellStart"/>
      <w:r>
        <w:t>và</w:t>
      </w:r>
      <w:proofErr w:type="spellEnd"/>
      <w:r>
        <w:t xml:space="preserve"> achieves research objectives defined initially.</w:t>
      </w:r>
    </w:p>
    <w:p w:rsidR="000876F0" w:rsidRDefault="00000000">
      <w:proofErr w:type="spellStart"/>
      <w:r>
        <w:t>Chương</w:t>
      </w:r>
      <w:proofErr w:type="spellEnd"/>
      <w:r>
        <w:t xml:space="preserve"> 4 </w:t>
      </w:r>
      <w:proofErr w:type="spellStart"/>
      <w:r>
        <w:t>sẽ</w:t>
      </w:r>
      <w:proofErr w:type="spellEnd"/>
      <w:r>
        <w:t xml:space="preserve"> provide conclusions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project, summarize achievements, discuss limitations, </w:t>
      </w:r>
      <w:proofErr w:type="spellStart"/>
      <w:r>
        <w:t>và</w:t>
      </w:r>
      <w:proofErr w:type="spellEnd"/>
      <w:r>
        <w:t xml:space="preserve"> propose future enhancements direction.</w:t>
      </w:r>
    </w:p>
    <w:p w:rsidR="000876F0" w:rsidRDefault="00DF5B89">
      <w:r>
        <w:rPr>
          <w:noProof/>
        </w:rPr>
        <w:pict>
          <v:rect id="_x0000_i1027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t>CHƯƠNG 4: KẾT LUẬN VÀ HƯỚNG PHÁT TRIỂN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4.1. </w:t>
      </w:r>
      <w:proofErr w:type="spellStart"/>
      <w:r>
        <w:rPr>
          <w:b w:val="0"/>
          <w:i w:val="0"/>
        </w:rPr>
        <w:t>Tổng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và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đánh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giá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4.1.1. </w:t>
      </w:r>
      <w:proofErr w:type="spellStart"/>
      <w:r>
        <w:rPr>
          <w:b w:val="0"/>
        </w:rPr>
        <w:t>Những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đạt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được</w:t>
      </w:r>
      <w:proofErr w:type="spellEnd"/>
    </w:p>
    <w:p w:rsidR="000876F0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booking tours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core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browse </w:t>
      </w:r>
      <w:proofErr w:type="spellStart"/>
      <w:r>
        <w:t>và</w:t>
      </w:r>
      <w:proofErr w:type="spellEnd"/>
      <w:r>
        <w:t xml:space="preserve"> explore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category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destination </w:t>
      </w:r>
      <w:proofErr w:type="spellStart"/>
      <w:r>
        <w:t>với</w:t>
      </w:r>
      <w:proofErr w:type="spellEnd"/>
      <w:r>
        <w:t xml:space="preserve"> image galleries, descriptions, </w:t>
      </w:r>
      <w:proofErr w:type="spellStart"/>
      <w:r>
        <w:t>và</w:t>
      </w:r>
      <w:proofErr w:type="spellEnd"/>
      <w:r>
        <w:t xml:space="preserve"> user reviews. Tour packages </w:t>
      </w:r>
      <w:proofErr w:type="spellStart"/>
      <w:r>
        <w:t>được</w:t>
      </w:r>
      <w:proofErr w:type="spellEnd"/>
      <w:r>
        <w:t xml:space="preserve"> present </w:t>
      </w:r>
      <w:proofErr w:type="spellStart"/>
      <w:r>
        <w:t>với</w:t>
      </w:r>
      <w:proofErr w:type="spellEnd"/>
      <w:r>
        <w:t xml:space="preserve"> itineraries day-by-day, pricing information, </w:t>
      </w:r>
      <w:proofErr w:type="spellStart"/>
      <w:r>
        <w:t>và</w:t>
      </w:r>
      <w:proofErr w:type="spellEnd"/>
      <w:r>
        <w:t xml:space="preserve"> available schedules.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registered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booking tours online </w:t>
      </w:r>
      <w:proofErr w:type="spellStart"/>
      <w:r>
        <w:t>với</w:t>
      </w:r>
      <w:proofErr w:type="spellEnd"/>
      <w:r>
        <w:t xml:space="preserve"> confirmation workflow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booking status qua My Bookings interface, </w:t>
      </w:r>
      <w:proofErr w:type="spellStart"/>
      <w:r>
        <w:t>và</w:t>
      </w:r>
      <w:proofErr w:type="spellEnd"/>
      <w:r>
        <w:t xml:space="preserve"> contribute reviews </w:t>
      </w:r>
      <w:proofErr w:type="spellStart"/>
      <w:r>
        <w:t>để</w:t>
      </w:r>
      <w:proofErr w:type="spellEnd"/>
      <w:r>
        <w:t xml:space="preserve"> share experiences </w:t>
      </w:r>
      <w:proofErr w:type="spellStart"/>
      <w:r>
        <w:t>với</w:t>
      </w:r>
      <w:proofErr w:type="spellEnd"/>
      <w:r>
        <w:t xml:space="preserve"> community.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Staff </w:t>
      </w:r>
      <w:proofErr w:type="spellStart"/>
      <w:r>
        <w:t>và</w:t>
      </w:r>
      <w:proofErr w:type="spellEnd"/>
      <w:r>
        <w:t xml:space="preserve"> Admin roles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comprehensive management tools. Destinations management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CRUD operations </w:t>
      </w:r>
      <w:proofErr w:type="spellStart"/>
      <w:r>
        <w:t>với</w:t>
      </w:r>
      <w:proofErr w:type="spellEnd"/>
      <w:r>
        <w:t xml:space="preserve"> support </w:t>
      </w:r>
      <w:proofErr w:type="spellStart"/>
      <w:r>
        <w:t>cho</w:t>
      </w:r>
      <w:proofErr w:type="spellEnd"/>
      <w:r>
        <w:t xml:space="preserve"> multiple images per destination. Tours management handle complex relationships </w:t>
      </w:r>
      <w:proofErr w:type="spellStart"/>
      <w:r>
        <w:t>với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schedules, enabling creation </w:t>
      </w:r>
      <w:proofErr w:type="spellStart"/>
      <w:r>
        <w:t>của</w:t>
      </w:r>
      <w:proofErr w:type="spellEnd"/>
      <w:r>
        <w:t xml:space="preserve"> detailed itineraries. Bookings management </w:t>
      </w:r>
      <w:proofErr w:type="spellStart"/>
      <w:r>
        <w:t>với</w:t>
      </w:r>
      <w:proofErr w:type="spellEnd"/>
      <w:r>
        <w:t xml:space="preserve"> status tracking </w:t>
      </w:r>
      <w:proofErr w:type="spellStart"/>
      <w:r>
        <w:t>và</w:t>
      </w:r>
      <w:proofErr w:type="spellEnd"/>
      <w:r>
        <w:t xml:space="preserve"> payment verification support operational workflow </w:t>
      </w:r>
      <w:proofErr w:type="spellStart"/>
      <w:r>
        <w:t>của</w:t>
      </w:r>
      <w:proofErr w:type="spellEnd"/>
      <w:r>
        <w:t xml:space="preserve"> tourism operators.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project demonstrate successful application </w:t>
      </w:r>
      <w:proofErr w:type="spellStart"/>
      <w:r>
        <w:t>của</w:t>
      </w:r>
      <w:proofErr w:type="spellEnd"/>
      <w:r>
        <w:t xml:space="preserve"> modern web development technologies </w:t>
      </w:r>
      <w:proofErr w:type="spellStart"/>
      <w:r>
        <w:t>và</w:t>
      </w:r>
      <w:proofErr w:type="spellEnd"/>
      <w:r>
        <w:t xml:space="preserve"> software engineering principles. ASP.NET Core 9.0 </w:t>
      </w:r>
      <w:proofErr w:type="spellStart"/>
      <w:r>
        <w:t>với</w:t>
      </w:r>
      <w:proofErr w:type="spellEnd"/>
      <w:r>
        <w:t xml:space="preserve"> Razor Pages provide robust framework </w:t>
      </w:r>
      <w:proofErr w:type="spellStart"/>
      <w:r>
        <w:t>cho</w:t>
      </w:r>
      <w:proofErr w:type="spellEnd"/>
      <w:r>
        <w:t xml:space="preserve"> building page-centric web applications. Entity Framework Core 9.0 </w:t>
      </w:r>
      <w:proofErr w:type="spellStart"/>
      <w:r>
        <w:t>với</w:t>
      </w:r>
      <w:proofErr w:type="spellEnd"/>
      <w:r>
        <w:t xml:space="preserve"> Code First approach simplify database operations while maintaining type safety </w:t>
      </w:r>
      <w:proofErr w:type="spellStart"/>
      <w:r>
        <w:t>và</w:t>
      </w:r>
      <w:proofErr w:type="spellEnd"/>
      <w:r>
        <w:t xml:space="preserve"> enabling schema versioning qua migrations. PostgreSQL 16 serve </w:t>
      </w:r>
      <w:proofErr w:type="spellStart"/>
      <w:r>
        <w:t>như</w:t>
      </w:r>
      <w:proofErr w:type="spellEnd"/>
      <w:r>
        <w:t xml:space="preserve"> reliable </w:t>
      </w:r>
      <w:proofErr w:type="spellStart"/>
      <w:r>
        <w:t>và</w:t>
      </w:r>
      <w:proofErr w:type="spellEnd"/>
      <w:r>
        <w:t xml:space="preserve"> feature-rich data store </w:t>
      </w:r>
      <w:proofErr w:type="spellStart"/>
      <w:r>
        <w:t>với</w:t>
      </w:r>
      <w:proofErr w:type="spellEnd"/>
      <w:r>
        <w:t xml:space="preserve"> support </w:t>
      </w:r>
      <w:proofErr w:type="spellStart"/>
      <w:r>
        <w:t>cho</w:t>
      </w:r>
      <w:proofErr w:type="spellEnd"/>
      <w:r>
        <w:t xml:space="preserve"> advanced indexing </w:t>
      </w:r>
      <w:proofErr w:type="spellStart"/>
      <w:r>
        <w:t>và</w:t>
      </w:r>
      <w:proofErr w:type="spellEnd"/>
      <w:r>
        <w:t xml:space="preserve"> JSONB data types.</w:t>
      </w:r>
    </w:p>
    <w:p w:rsidR="000876F0" w:rsidRDefault="00000000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clear separation of concerns </w:t>
      </w:r>
      <w:proofErr w:type="spellStart"/>
      <w:r>
        <w:t>giữa</w:t>
      </w:r>
      <w:proofErr w:type="spellEnd"/>
      <w:r>
        <w:t xml:space="preserve"> Presentation, Business Logic, </w:t>
      </w:r>
      <w:proofErr w:type="spellStart"/>
      <w:r>
        <w:t>và</w:t>
      </w:r>
      <w:proofErr w:type="spellEnd"/>
      <w:r>
        <w:t xml:space="preserve"> Data Access layers promote code organization </w:t>
      </w:r>
      <w:proofErr w:type="spellStart"/>
      <w:r>
        <w:t>và</w:t>
      </w:r>
      <w:proofErr w:type="spellEnd"/>
      <w:r>
        <w:t xml:space="preserve"> maintainability. Design patterns </w:t>
      </w:r>
      <w:proofErr w:type="spellStart"/>
      <w:r>
        <w:t>như</w:t>
      </w:r>
      <w:proofErr w:type="spellEnd"/>
      <w:r>
        <w:t xml:space="preserve"> Repository, Unit of Work, </w:t>
      </w:r>
      <w:proofErr w:type="spellStart"/>
      <w:r>
        <w:t>và</w:t>
      </w:r>
      <w:proofErr w:type="spellEnd"/>
      <w:r>
        <w:t xml:space="preserve"> Dependency Injection implemented consistently throughout codebase, facilitating testing </w:t>
      </w:r>
      <w:proofErr w:type="spellStart"/>
      <w:r>
        <w:t>và</w:t>
      </w:r>
      <w:proofErr w:type="spellEnd"/>
      <w:r>
        <w:t xml:space="preserve"> future modifications. Security measures covering authentication, authorization, password hashing, </w:t>
      </w:r>
      <w:proofErr w:type="spellStart"/>
      <w:r>
        <w:t>và</w:t>
      </w:r>
      <w:proofErr w:type="spellEnd"/>
      <w:r>
        <w:t xml:space="preserve"> protection against common web vulnerabilities ensure user data safety.</w:t>
      </w:r>
    </w:p>
    <w:p w:rsidR="000876F0" w:rsidRDefault="00000000">
      <w:r>
        <w:lastRenderedPageBreak/>
        <w:t xml:space="preserve">Responsive design implementation </w:t>
      </w:r>
      <w:proofErr w:type="gramStart"/>
      <w:r>
        <w:t>ensure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accessible </w:t>
      </w:r>
      <w:proofErr w:type="spellStart"/>
      <w:r>
        <w:t>và</w:t>
      </w:r>
      <w:proofErr w:type="spellEnd"/>
      <w:r>
        <w:t xml:space="preserve"> usable across devices </w:t>
      </w:r>
      <w:proofErr w:type="spellStart"/>
      <w:r>
        <w:t>từ</w:t>
      </w:r>
      <w:proofErr w:type="spellEnd"/>
      <w:r>
        <w:t xml:space="preserve"> mobile phones </w:t>
      </w:r>
      <w:proofErr w:type="spellStart"/>
      <w:r>
        <w:t>đến</w:t>
      </w:r>
      <w:proofErr w:type="spellEnd"/>
      <w:r>
        <w:t xml:space="preserve"> desktop computers. Bootstrap 5 framework combined </w:t>
      </w:r>
      <w:proofErr w:type="spellStart"/>
      <w:r>
        <w:t>với</w:t>
      </w:r>
      <w:proofErr w:type="spellEnd"/>
      <w:r>
        <w:t xml:space="preserve"> custom CSS provide professional appearance whilst maintaining consistency. Performance optimization techniques </w:t>
      </w:r>
      <w:proofErr w:type="spellStart"/>
      <w:r>
        <w:t>như</w:t>
      </w:r>
      <w:proofErr w:type="spellEnd"/>
      <w:r>
        <w:t xml:space="preserve"> lazy loading, query optimization </w:t>
      </w:r>
      <w:proofErr w:type="spellStart"/>
      <w:r>
        <w:t>với</w:t>
      </w:r>
      <w:proofErr w:type="spellEnd"/>
      <w:r>
        <w:t xml:space="preserve"> proper indexing,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AsNoTracking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read-only queries contribute </w:t>
      </w:r>
      <w:proofErr w:type="spellStart"/>
      <w:r>
        <w:t>đến</w:t>
      </w:r>
      <w:proofErr w:type="spellEnd"/>
      <w:r>
        <w:t xml:space="preserve"> acceptable response times.</w:t>
      </w:r>
    </w:p>
    <w:p w:rsidR="000876F0" w:rsidRDefault="00000000">
      <w:r>
        <w:rPr>
          <w:b/>
        </w:rPr>
        <w:t>[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4.1: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screenshots highlighting key features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achievements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]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4.1.2. </w:t>
      </w:r>
      <w:proofErr w:type="spellStart"/>
      <w:r>
        <w:rPr>
          <w:b w:val="0"/>
        </w:rPr>
        <w:t>Đánh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giá</w:t>
      </w:r>
      <w:proofErr w:type="spellEnd"/>
      <w:r>
        <w:rPr>
          <w:b w:val="0"/>
        </w:rPr>
        <w:t xml:space="preserve"> so </w:t>
      </w:r>
      <w:proofErr w:type="spellStart"/>
      <w:r>
        <w:rPr>
          <w:b w:val="0"/>
        </w:rPr>
        <w:t>với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mục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tiêu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nghiên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cứu</w:t>
      </w:r>
      <w:proofErr w:type="spellEnd"/>
    </w:p>
    <w:p w:rsidR="000876F0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0,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lịch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manage 14 database tables covering destinations, categories, images, tours, schedules, bookings, payments, reviews, accommodations, </w:t>
      </w:r>
      <w:proofErr w:type="spellStart"/>
      <w:r>
        <w:t>và</w:t>
      </w:r>
      <w:proofErr w:type="spellEnd"/>
      <w:r>
        <w:t xml:space="preserve"> restaurants. CRUD operations implemented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proper validation </w:t>
      </w:r>
      <w:proofErr w:type="spellStart"/>
      <w:r>
        <w:t>và</w:t>
      </w:r>
      <w:proofErr w:type="spellEnd"/>
      <w:r>
        <w:t xml:space="preserve"> error handling. Relationships </w:t>
      </w:r>
      <w:proofErr w:type="spellStart"/>
      <w:r>
        <w:t>giữa</w:t>
      </w:r>
      <w:proofErr w:type="spellEnd"/>
      <w:r>
        <w:t xml:space="preserve"> entities </w:t>
      </w:r>
      <w:proofErr w:type="spellStart"/>
      <w:r>
        <w:t>được</w:t>
      </w:r>
      <w:proofErr w:type="spellEnd"/>
      <w:r>
        <w:t xml:space="preserve"> maintain correctly qua foreign keys </w:t>
      </w:r>
      <w:proofErr w:type="spellStart"/>
      <w:r>
        <w:t>và</w:t>
      </w:r>
      <w:proofErr w:type="spellEnd"/>
      <w:r>
        <w:t xml:space="preserve"> navigation properties.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booking tours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t xml:space="preserve"> - </w:t>
      </w:r>
      <w:proofErr w:type="spellStart"/>
      <w:r>
        <w:t>Đạt</w:t>
      </w:r>
      <w:proofErr w:type="spellEnd"/>
      <w:r>
        <w:t xml:space="preserve"> partial. Online booking flow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smoothly </w:t>
      </w:r>
      <w:proofErr w:type="spellStart"/>
      <w:r>
        <w:t>từ</w:t>
      </w:r>
      <w:proofErr w:type="spellEnd"/>
      <w:r>
        <w:t xml:space="preserve"> tour selection, schedule choosing, participant information entry, </w:t>
      </w:r>
      <w:proofErr w:type="spellStart"/>
      <w:r>
        <w:t>đến</w:t>
      </w:r>
      <w:proofErr w:type="spellEnd"/>
      <w:r>
        <w:t xml:space="preserve"> booking confirmation.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payment integration limited </w:t>
      </w:r>
      <w:proofErr w:type="spellStart"/>
      <w:r>
        <w:t>đến</w:t>
      </w:r>
      <w:proofErr w:type="spellEnd"/>
      <w:r>
        <w:t xml:space="preserve"> offline methods (cash, bank transfer) </w:t>
      </w:r>
      <w:proofErr w:type="spellStart"/>
      <w:r>
        <w:t>với</w:t>
      </w:r>
      <w:proofErr w:type="spellEnd"/>
      <w:r>
        <w:t xml:space="preserve"> manual verification </w:t>
      </w:r>
      <w:proofErr w:type="spellStart"/>
      <w:r>
        <w:t>bởi</w:t>
      </w:r>
      <w:proofErr w:type="spellEnd"/>
      <w:r>
        <w:t xml:space="preserve"> staff. Online payment gateway integration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Momo remains future enhancement </w:t>
      </w:r>
      <w:proofErr w:type="spellStart"/>
      <w:r>
        <w:t>để</w:t>
      </w:r>
      <w:proofErr w:type="spellEnd"/>
      <w:r>
        <w:t xml:space="preserve"> complete digital booking experience.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review</w:t>
      </w:r>
      <w:r>
        <w:t xml:space="preserve"> -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Customers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write reviews </w:t>
      </w:r>
      <w:proofErr w:type="spellStart"/>
      <w:r>
        <w:t>cho</w:t>
      </w:r>
      <w:proofErr w:type="spellEnd"/>
      <w:r>
        <w:t xml:space="preserve"> destinations </w:t>
      </w:r>
      <w:proofErr w:type="spellStart"/>
      <w:r>
        <w:t>và</w:t>
      </w:r>
      <w:proofErr w:type="spellEnd"/>
      <w:r>
        <w:t xml:space="preserve"> tours </w:t>
      </w:r>
      <w:proofErr w:type="spellStart"/>
      <w:r>
        <w:t>với</w:t>
      </w:r>
      <w:proofErr w:type="spellEnd"/>
      <w:r>
        <w:t xml:space="preserve"> star ratings </w:t>
      </w:r>
      <w:proofErr w:type="spellStart"/>
      <w:r>
        <w:t>và</w:t>
      </w:r>
      <w:proofErr w:type="spellEnd"/>
      <w:r>
        <w:t xml:space="preserve"> comments. Reviews display publicly helping other users make informed decisions. Moderation features allow staff remove inappropriate content. Average ratings calculated </w:t>
      </w:r>
      <w:proofErr w:type="spellStart"/>
      <w:r>
        <w:t>và</w:t>
      </w:r>
      <w:proofErr w:type="spellEnd"/>
      <w:r>
        <w:t xml:space="preserve"> cached </w:t>
      </w:r>
      <w:proofErr w:type="spellStart"/>
      <w:r>
        <w:t>cho</w:t>
      </w:r>
      <w:proofErr w:type="spellEnd"/>
      <w:r>
        <w:t xml:space="preserve"> performance, updating automatically </w:t>
      </w:r>
      <w:proofErr w:type="spellStart"/>
      <w:r>
        <w:t>khi</w:t>
      </w:r>
      <w:proofErr w:type="spellEnd"/>
      <w:r>
        <w:t xml:space="preserve"> reviews added </w:t>
      </w:r>
      <w:proofErr w:type="spellStart"/>
      <w:r>
        <w:t>hoặc</w:t>
      </w:r>
      <w:proofErr w:type="spellEnd"/>
      <w:r>
        <w:t xml:space="preserve"> removed.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responsive</w:t>
      </w:r>
      <w:r>
        <w:t xml:space="preserve"> -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UI design clean </w:t>
      </w:r>
      <w:proofErr w:type="spellStart"/>
      <w:r>
        <w:t>và</w:t>
      </w:r>
      <w:proofErr w:type="spellEnd"/>
      <w:r>
        <w:t xml:space="preserve"> intuitive </w:t>
      </w:r>
      <w:proofErr w:type="spellStart"/>
      <w:r>
        <w:t>với</w:t>
      </w:r>
      <w:proofErr w:type="spellEnd"/>
      <w:r>
        <w:t xml:space="preserve"> consistent styling across pages. Navigation straightforward </w:t>
      </w:r>
      <w:proofErr w:type="spellStart"/>
      <w:r>
        <w:t>với</w:t>
      </w:r>
      <w:proofErr w:type="spellEnd"/>
      <w:r>
        <w:t xml:space="preserve"> clear menu structure. Responsive breakpoints ensure layouts adapt appropriately </w:t>
      </w:r>
      <w:proofErr w:type="spellStart"/>
      <w:r>
        <w:t>đến</w:t>
      </w:r>
      <w:proofErr w:type="spellEnd"/>
      <w:r>
        <w:t xml:space="preserve"> different screen sizes. User feedback </w:t>
      </w:r>
      <w:proofErr w:type="spellStart"/>
      <w:r>
        <w:t>từ</w:t>
      </w:r>
      <w:proofErr w:type="spellEnd"/>
      <w:r>
        <w:t xml:space="preserve"> testing sessions generally positive </w:t>
      </w:r>
      <w:proofErr w:type="spellStart"/>
      <w:r>
        <w:t>về</w:t>
      </w:r>
      <w:proofErr w:type="spellEnd"/>
      <w:r>
        <w:t xml:space="preserve"> ease of use </w:t>
      </w:r>
      <w:proofErr w:type="spellStart"/>
      <w:r>
        <w:t>và</w:t>
      </w:r>
      <w:proofErr w:type="spellEnd"/>
      <w:r>
        <w:t xml:space="preserve"> visual appeal. Minor improvements needed </w:t>
      </w:r>
      <w:proofErr w:type="spellStart"/>
      <w:r>
        <w:t>trong</w:t>
      </w:r>
      <w:proofErr w:type="spellEnd"/>
      <w:r>
        <w:t xml:space="preserve"> accessibility features </w:t>
      </w:r>
      <w:proofErr w:type="spellStart"/>
      <w:r>
        <w:t>như</w:t>
      </w:r>
      <w:proofErr w:type="spellEnd"/>
      <w:r>
        <w:t xml:space="preserve"> keyboard navigation </w:t>
      </w:r>
      <w:proofErr w:type="spellStart"/>
      <w:r>
        <w:t>và</w:t>
      </w:r>
      <w:proofErr w:type="spellEnd"/>
      <w:r>
        <w:t xml:space="preserve"> screen reader support.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t xml:space="preserve"> -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Role-based access control </w:t>
      </w:r>
      <w:proofErr w:type="spellStart"/>
      <w:r>
        <w:t>với</w:t>
      </w:r>
      <w:proofErr w:type="spellEnd"/>
      <w:r>
        <w:t xml:space="preserve"> 4 roles (Guest, Customer, Staff, Admin) implemented consistently. Authentication </w:t>
      </w:r>
      <w:proofErr w:type="spellStart"/>
      <w:r>
        <w:t>với</w:t>
      </w:r>
      <w:proofErr w:type="spellEnd"/>
      <w:r>
        <w:t xml:space="preserve"> secure cookie-based sessions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password hashing protect user accounts. Authorization checks ở multiple layers prevent unauthorized access. CSRF protection, XSS prevention qua HTML encoding, </w:t>
      </w:r>
      <w:proofErr w:type="spellStart"/>
      <w:r>
        <w:t>và</w:t>
      </w:r>
      <w:proofErr w:type="spellEnd"/>
      <w:r>
        <w:t xml:space="preserve"> SQL injection protection qua parameterized queries </w:t>
      </w:r>
      <w:proofErr w:type="gramStart"/>
      <w:r>
        <w:t>address</w:t>
      </w:r>
      <w:proofErr w:type="gramEnd"/>
      <w:r>
        <w:t xml:space="preserve"> common vulnerabilities. Security testing </w:t>
      </w:r>
      <w:proofErr w:type="spellStart"/>
      <w:r>
        <w:t>không</w:t>
      </w:r>
      <w:proofErr w:type="spellEnd"/>
      <w:r>
        <w:t xml:space="preserve"> reveal critical vulnerabilities, though regular security audits needed </w:t>
      </w:r>
      <w:proofErr w:type="spellStart"/>
      <w:r>
        <w:t>để</w:t>
      </w:r>
      <w:proofErr w:type="spellEnd"/>
      <w:r>
        <w:t xml:space="preserve"> maintain protection.</w:t>
      </w:r>
    </w:p>
    <w:p w:rsidR="000876F0" w:rsidRDefault="00000000"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6: Thu </w:t>
      </w:r>
      <w:proofErr w:type="spellStart"/>
      <w:r>
        <w:rPr>
          <w:b/>
        </w:rPr>
        <w:t>thập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t xml:space="preserve"> -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System captures booking data, user activities, review information, </w:t>
      </w:r>
      <w:proofErr w:type="spellStart"/>
      <w:r>
        <w:t>và</w:t>
      </w:r>
      <w:proofErr w:type="spellEnd"/>
      <w:r>
        <w:t xml:space="preserve"> view counts enabling basic analytics. Dashboard display key metrics </w:t>
      </w:r>
      <w:proofErr w:type="spellStart"/>
      <w:r>
        <w:t>như</w:t>
      </w:r>
      <w:proofErr w:type="spellEnd"/>
      <w:r>
        <w:t xml:space="preserve"> booking counts by status, popular destinations </w:t>
      </w:r>
      <w:proofErr w:type="spellStart"/>
      <w:r>
        <w:t>và</w:t>
      </w:r>
      <w:proofErr w:type="spellEnd"/>
      <w:r>
        <w:t xml:space="preserve"> tours, </w:t>
      </w:r>
      <w:proofErr w:type="spellStart"/>
      <w:r>
        <w:t>và</w:t>
      </w:r>
      <w:proofErr w:type="spellEnd"/>
      <w:r>
        <w:t xml:space="preserve"> revenue tracking. Advanced analytics features </w:t>
      </w:r>
      <w:proofErr w:type="spellStart"/>
      <w:r>
        <w:t>như</w:t>
      </w:r>
      <w:proofErr w:type="spellEnd"/>
      <w:r>
        <w:t xml:space="preserve"> trend analysis over time, customer segmentation, </w:t>
      </w:r>
      <w:proofErr w:type="spellStart"/>
      <w:r>
        <w:t>và</w:t>
      </w:r>
      <w:proofErr w:type="spellEnd"/>
      <w:r>
        <w:t xml:space="preserve"> predictive modeling require further development </w:t>
      </w:r>
      <w:proofErr w:type="spellStart"/>
      <w:r>
        <w:t>với</w:t>
      </w:r>
      <w:proofErr w:type="spellEnd"/>
      <w:r>
        <w:t xml:space="preserve"> specialized tools.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4.1.3. Ý </w:t>
      </w:r>
      <w:proofErr w:type="spellStart"/>
      <w:r>
        <w:rPr>
          <w:b w:val="0"/>
        </w:rPr>
        <w:t>nghĩa</w:t>
      </w:r>
      <w:proofErr w:type="spellEnd"/>
      <w:r>
        <w:rPr>
          <w:b w:val="0"/>
        </w:rPr>
        <w:t xml:space="preserve"> khoa </w:t>
      </w:r>
      <w:proofErr w:type="spellStart"/>
      <w:r>
        <w:rPr>
          <w:b w:val="0"/>
        </w:rPr>
        <w:t>học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thực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tiễn</w:t>
      </w:r>
      <w:proofErr w:type="spellEnd"/>
    </w:p>
    <w:p w:rsidR="000876F0" w:rsidRDefault="00000000">
      <w:r>
        <w:rPr>
          <w:b/>
        </w:rPr>
        <w:t xml:space="preserve">Ý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khoa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</w:p>
    <w:p w:rsidR="000876F0" w:rsidRDefault="00000000">
      <w:proofErr w:type="spellStart"/>
      <w:r>
        <w:lastRenderedPageBreak/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contribute </w:t>
      </w:r>
      <w:proofErr w:type="spellStart"/>
      <w:r>
        <w:t>một</w:t>
      </w:r>
      <w:proofErr w:type="spellEnd"/>
      <w:r>
        <w:t xml:space="preserve"> case study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application </w:t>
      </w:r>
      <w:proofErr w:type="spellStart"/>
      <w:r>
        <w:t>của</w:t>
      </w:r>
      <w:proofErr w:type="spellEnd"/>
      <w:r>
        <w:t xml:space="preserve"> software engineering principles </w:t>
      </w:r>
      <w:proofErr w:type="spellStart"/>
      <w:r>
        <w:t>trong</w:t>
      </w:r>
      <w:proofErr w:type="spellEnd"/>
      <w:r>
        <w:t xml:space="preserve"> tourism domain. Thesis demonstrate </w:t>
      </w:r>
      <w:proofErr w:type="spellStart"/>
      <w:r>
        <w:t>cách</w:t>
      </w:r>
      <w:proofErr w:type="spellEnd"/>
      <w:r>
        <w:t xml:space="preserve"> layered architecture pattern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applied effectively </w:t>
      </w:r>
      <w:proofErr w:type="spellStart"/>
      <w:r>
        <w:t>trong</w:t>
      </w:r>
      <w:proofErr w:type="spellEnd"/>
      <w:r>
        <w:t xml:space="preserve"> building web applications </w:t>
      </w:r>
      <w:proofErr w:type="spellStart"/>
      <w:r>
        <w:t>với</w:t>
      </w:r>
      <w:proofErr w:type="spellEnd"/>
      <w:r>
        <w:t xml:space="preserve"> clear separation of concerns. Implementation </w:t>
      </w:r>
      <w:proofErr w:type="spellStart"/>
      <w:r>
        <w:t>của</w:t>
      </w:r>
      <w:proofErr w:type="spellEnd"/>
      <w:r>
        <w:t xml:space="preserve"> Repository </w:t>
      </w:r>
      <w:proofErr w:type="spellStart"/>
      <w:r>
        <w:t>và</w:t>
      </w:r>
      <w:proofErr w:type="spellEnd"/>
      <w:r>
        <w:t xml:space="preserve"> Unit of Work patterns </w:t>
      </w:r>
      <w:proofErr w:type="spellStart"/>
      <w:r>
        <w:t>với</w:t>
      </w:r>
      <w:proofErr w:type="spellEnd"/>
      <w:r>
        <w:t xml:space="preserve"> Entity Framework Core provide practical example </w:t>
      </w:r>
      <w:proofErr w:type="spellStart"/>
      <w:r>
        <w:t>cho</w:t>
      </w:r>
      <w:proofErr w:type="spellEnd"/>
      <w:r>
        <w:t xml:space="preserve"> students </w:t>
      </w:r>
      <w:proofErr w:type="spellStart"/>
      <w:r>
        <w:t>và</w:t>
      </w:r>
      <w:proofErr w:type="spellEnd"/>
      <w:r>
        <w:t xml:space="preserve"> developers learning </w:t>
      </w:r>
      <w:proofErr w:type="spellStart"/>
      <w:r>
        <w:t>về</w:t>
      </w:r>
      <w:proofErr w:type="spellEnd"/>
      <w:r>
        <w:t xml:space="preserve"> data access abstraction.</w:t>
      </w:r>
    </w:p>
    <w:p w:rsidR="000876F0" w:rsidRDefault="00000000">
      <w:r>
        <w:t xml:space="preserve">Project showcase proper use </w:t>
      </w:r>
      <w:proofErr w:type="spellStart"/>
      <w:r>
        <w:t>của</w:t>
      </w:r>
      <w:proofErr w:type="spellEnd"/>
      <w:r>
        <w:t xml:space="preserve"> ASP.NET Core features </w:t>
      </w:r>
      <w:proofErr w:type="spellStart"/>
      <w:r>
        <w:t>như</w:t>
      </w:r>
      <w:proofErr w:type="spellEnd"/>
      <w:r>
        <w:t xml:space="preserve"> Dependency Injection, middleware pipeline, configuration management, </w:t>
      </w:r>
      <w:proofErr w:type="spellStart"/>
      <w:r>
        <w:t>và</w:t>
      </w:r>
      <w:proofErr w:type="spellEnd"/>
      <w:r>
        <w:t xml:space="preserve"> Razor Pages page model architecture. Security implementation covering authentication, authorization, </w:t>
      </w:r>
      <w:proofErr w:type="spellStart"/>
      <w:r>
        <w:t>và</w:t>
      </w:r>
      <w:proofErr w:type="spellEnd"/>
      <w:r>
        <w:t xml:space="preserve"> protection against OWASP Top 10 vulnerabilities serve </w:t>
      </w:r>
      <w:proofErr w:type="spellStart"/>
      <w:r>
        <w:t>như</w:t>
      </w:r>
      <w:proofErr w:type="spellEnd"/>
      <w:r>
        <w:t xml:space="preserve"> reference </w:t>
      </w:r>
      <w:proofErr w:type="spellStart"/>
      <w:r>
        <w:t>cho</w:t>
      </w:r>
      <w:proofErr w:type="spellEnd"/>
      <w:r>
        <w:t xml:space="preserve"> secure web development practices. Database design </w:t>
      </w:r>
      <w:proofErr w:type="spellStart"/>
      <w:r>
        <w:t>với</w:t>
      </w:r>
      <w:proofErr w:type="spellEnd"/>
      <w:r>
        <w:t xml:space="preserve"> normalization, foreign key constraints, </w:t>
      </w:r>
      <w:proofErr w:type="spellStart"/>
      <w:r>
        <w:t>và</w:t>
      </w:r>
      <w:proofErr w:type="spellEnd"/>
      <w:r>
        <w:t xml:space="preserve"> indexing strategies illustrate relational database principles applied </w:t>
      </w:r>
      <w:proofErr w:type="spellStart"/>
      <w:r>
        <w:t>đến</w:t>
      </w:r>
      <w:proofErr w:type="spellEnd"/>
      <w:r>
        <w:t xml:space="preserve"> real-world scenario.</w:t>
      </w:r>
    </w:p>
    <w:p w:rsidR="000876F0" w:rsidRDefault="00000000">
      <w:r>
        <w:t xml:space="preserve">Code organization </w:t>
      </w:r>
      <w:proofErr w:type="spellStart"/>
      <w:r>
        <w:t>với</w:t>
      </w:r>
      <w:proofErr w:type="spellEnd"/>
      <w:r>
        <w:t xml:space="preserve"> feature-based folder structure, naming conventions, </w:t>
      </w:r>
      <w:proofErr w:type="spellStart"/>
      <w:r>
        <w:t>và</w:t>
      </w:r>
      <w:proofErr w:type="spellEnd"/>
      <w:r>
        <w:t xml:space="preserve"> separation of entities, DTOs, </w:t>
      </w:r>
      <w:proofErr w:type="spellStart"/>
      <w:r>
        <w:t>và</w:t>
      </w:r>
      <w:proofErr w:type="spellEnd"/>
      <w:r>
        <w:t xml:space="preserve"> view models demonstrate clean code practices. Use </w:t>
      </w:r>
      <w:proofErr w:type="spellStart"/>
      <w:r>
        <w:t>của</w:t>
      </w:r>
      <w:proofErr w:type="spellEnd"/>
      <w:r>
        <w:t xml:space="preserve"> async/await patterns for I/O operations, proper exception handling, </w:t>
      </w:r>
      <w:proofErr w:type="spellStart"/>
      <w:r>
        <w:t>và</w:t>
      </w:r>
      <w:proofErr w:type="spellEnd"/>
      <w:r>
        <w:t xml:space="preserve"> logging contribute </w:t>
      </w:r>
      <w:proofErr w:type="spellStart"/>
      <w:r>
        <w:t>đến</w:t>
      </w:r>
      <w:proofErr w:type="spellEnd"/>
      <w:r>
        <w:t xml:space="preserve"> understanding </w:t>
      </w:r>
      <w:proofErr w:type="spellStart"/>
      <w:r>
        <w:t>của</w:t>
      </w:r>
      <w:proofErr w:type="spellEnd"/>
      <w:r>
        <w:t xml:space="preserve"> robust application development.</w:t>
      </w:r>
    </w:p>
    <w:p w:rsidR="000876F0" w:rsidRDefault="00000000">
      <w:r>
        <w:rPr>
          <w:b/>
        </w:rPr>
        <w:t xml:space="preserve">Ý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tiễn</w:t>
      </w:r>
      <w:proofErr w:type="spellEnd"/>
      <w:r>
        <w:rPr>
          <w:b/>
        </w:rPr>
        <w:t>:</w:t>
      </w:r>
    </w:p>
    <w:p w:rsidR="000876F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practical significance,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provide tangible value </w:t>
      </w:r>
      <w:proofErr w:type="spellStart"/>
      <w:r>
        <w:t>cho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tourism stakeholders. Local tourism operators gain centralized platform </w:t>
      </w:r>
      <w:proofErr w:type="spellStart"/>
      <w:r>
        <w:t>để</w:t>
      </w:r>
      <w:proofErr w:type="spellEnd"/>
      <w:r>
        <w:t xml:space="preserve"> showcase destinations </w:t>
      </w:r>
      <w:proofErr w:type="spellStart"/>
      <w:r>
        <w:t>và</w:t>
      </w:r>
      <w:proofErr w:type="spellEnd"/>
      <w:r>
        <w:t xml:space="preserve"> tours, reducing reliance </w:t>
      </w:r>
      <w:proofErr w:type="spellStart"/>
      <w:r>
        <w:t>trên</w:t>
      </w:r>
      <w:proofErr w:type="spellEnd"/>
      <w:r>
        <w:t xml:space="preserve"> scattered social media posts </w:t>
      </w:r>
      <w:proofErr w:type="spellStart"/>
      <w:r>
        <w:t>hoặc</w:t>
      </w:r>
      <w:proofErr w:type="spellEnd"/>
      <w:r>
        <w:t xml:space="preserve"> word-of-mouth marketing. Digital booking system streamline reservation processes, reducing manual coordination qua phone calls </w:t>
      </w:r>
      <w:proofErr w:type="spellStart"/>
      <w:r>
        <w:t>hoặc</w:t>
      </w:r>
      <w:proofErr w:type="spellEnd"/>
      <w:r>
        <w:t xml:space="preserve"> messages </w:t>
      </w:r>
      <w:proofErr w:type="spellStart"/>
      <w:r>
        <w:t>và</w:t>
      </w:r>
      <w:proofErr w:type="spellEnd"/>
      <w:r>
        <w:t xml:space="preserve"> minimizing booking errors.</w:t>
      </w:r>
    </w:p>
    <w:p w:rsidR="000876F0" w:rsidRDefault="00000000">
      <w:r>
        <w:t xml:space="preserve">Tourists benefit </w:t>
      </w:r>
      <w:proofErr w:type="spellStart"/>
      <w:r>
        <w:t>từ</w:t>
      </w:r>
      <w:proofErr w:type="spellEnd"/>
      <w:r>
        <w:t xml:space="preserve"> easy access </w:t>
      </w:r>
      <w:proofErr w:type="spellStart"/>
      <w:r>
        <w:t>đến</w:t>
      </w:r>
      <w:proofErr w:type="spellEnd"/>
      <w:r>
        <w:t xml:space="preserve"> comprehensive information about attractions, facilitating trip planning. Ability </w:t>
      </w:r>
      <w:proofErr w:type="gramStart"/>
      <w:r>
        <w:t>compare</w:t>
      </w:r>
      <w:proofErr w:type="gramEnd"/>
      <w:r>
        <w:t xml:space="preserve"> tours, read reviews </w:t>
      </w:r>
      <w:proofErr w:type="spellStart"/>
      <w:r>
        <w:t>từ</w:t>
      </w:r>
      <w:proofErr w:type="spellEnd"/>
      <w:r>
        <w:t xml:space="preserve"> previous visitors, </w:t>
      </w:r>
      <w:proofErr w:type="spellStart"/>
      <w:r>
        <w:t>và</w:t>
      </w:r>
      <w:proofErr w:type="spellEnd"/>
      <w:r>
        <w:t xml:space="preserve"> book online enhance user experience </w:t>
      </w:r>
      <w:proofErr w:type="spellStart"/>
      <w:r>
        <w:t>và</w:t>
      </w:r>
      <w:proofErr w:type="spellEnd"/>
      <w:r>
        <w:t xml:space="preserve"> convenience. Consolidated information </w:t>
      </w:r>
      <w:proofErr w:type="spellStart"/>
      <w:r>
        <w:t>trong</w:t>
      </w:r>
      <w:proofErr w:type="spellEnd"/>
      <w:r>
        <w:t xml:space="preserve"> single platform save time compared </w:t>
      </w:r>
      <w:proofErr w:type="spellStart"/>
      <w:r>
        <w:t>với</w:t>
      </w:r>
      <w:proofErr w:type="spellEnd"/>
      <w:r>
        <w:t xml:space="preserve"> searching across multiple sources.</w:t>
      </w:r>
    </w:p>
    <w:p w:rsidR="000876F0" w:rsidRDefault="00000000">
      <w:r>
        <w:t xml:space="preserve">Data collection enables informed decision-making. Tourism operators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analyze which destinations most popular, which tours receive best reviews, </w:t>
      </w:r>
      <w:proofErr w:type="spellStart"/>
      <w:r>
        <w:t>và</w:t>
      </w:r>
      <w:proofErr w:type="spellEnd"/>
      <w:r>
        <w:t xml:space="preserve"> booking patterns over time. This insight guides resource allocation, marketing strategies, </w:t>
      </w:r>
      <w:proofErr w:type="spellStart"/>
      <w:r>
        <w:t>và</w:t>
      </w:r>
      <w:proofErr w:type="spellEnd"/>
      <w:r>
        <w:t xml:space="preserve"> service improvements. Review feedback provide direct customer input highlighting strengths </w:t>
      </w:r>
      <w:proofErr w:type="spellStart"/>
      <w:r>
        <w:t>và</w:t>
      </w:r>
      <w:proofErr w:type="spellEnd"/>
      <w:r>
        <w:t xml:space="preserve"> areas needing enhancement.</w:t>
      </w:r>
    </w:p>
    <w:p w:rsidR="000876F0" w:rsidRDefault="00000000">
      <w:r>
        <w:t xml:space="preserve">For local community, improved tourism management potentially increase visitor numbers </w:t>
      </w:r>
      <w:proofErr w:type="spellStart"/>
      <w:r>
        <w:t>và</w:t>
      </w:r>
      <w:proofErr w:type="spellEnd"/>
      <w:r>
        <w:t xml:space="preserve"> economic benefits. Digital presence </w:t>
      </w:r>
      <w:proofErr w:type="gramStart"/>
      <w:r>
        <w:t>raise</w:t>
      </w:r>
      <w:proofErr w:type="gramEnd"/>
      <w:r>
        <w:t xml:space="preserve"> awareness </w:t>
      </w:r>
      <w:proofErr w:type="spellStart"/>
      <w:r>
        <w:t>về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 attractions beyond local area, attracting tourists </w:t>
      </w:r>
      <w:proofErr w:type="spellStart"/>
      <w:r>
        <w:t>từ</w:t>
      </w:r>
      <w:proofErr w:type="spellEnd"/>
      <w:r>
        <w:t xml:space="preserve"> other regions. Efficient operations enable tourism businesses scale services supporting more visitors whilst maintaining quality.</w:t>
      </w:r>
    </w:p>
    <w:p w:rsidR="000876F0" w:rsidRDefault="00000000">
      <w:r>
        <w:t xml:space="preserve">Technology-wise, project demonstrate feasibility </w:t>
      </w:r>
      <w:proofErr w:type="spellStart"/>
      <w:r>
        <w:t>của</w:t>
      </w:r>
      <w:proofErr w:type="spellEnd"/>
      <w:r>
        <w:t xml:space="preserve"> open-source stack (ASP.NET Core, PostgreSQL) </w:t>
      </w:r>
      <w:proofErr w:type="spellStart"/>
      <w:r>
        <w:t>cho</w:t>
      </w:r>
      <w:proofErr w:type="spellEnd"/>
      <w:r>
        <w:t xml:space="preserve"> building production-grade applications. This </w:t>
      </w:r>
      <w:proofErr w:type="gramStart"/>
      <w:r>
        <w:t>reduce</w:t>
      </w:r>
      <w:proofErr w:type="gramEnd"/>
      <w:r>
        <w:t xml:space="preserve"> costs compared </w:t>
      </w:r>
      <w:proofErr w:type="spellStart"/>
      <w:r>
        <w:t>với</w:t>
      </w:r>
      <w:proofErr w:type="spellEnd"/>
      <w:r>
        <w:t xml:space="preserve"> proprietary solutions whilst providing enterprise-level capabilities. Deployment flexibility </w:t>
      </w:r>
      <w:proofErr w:type="spellStart"/>
      <w:r>
        <w:t>với</w:t>
      </w:r>
      <w:proofErr w:type="spellEnd"/>
      <w:r>
        <w:t xml:space="preserve"> Docker containerization </w:t>
      </w:r>
      <w:proofErr w:type="spellStart"/>
      <w:r>
        <w:t>và</w:t>
      </w:r>
      <w:proofErr w:type="spellEnd"/>
      <w:r>
        <w:t xml:space="preserve"> cross-platform support enable various hosting options </w:t>
      </w:r>
      <w:proofErr w:type="spellStart"/>
      <w:r>
        <w:t>từ</w:t>
      </w:r>
      <w:proofErr w:type="spellEnd"/>
      <w:r>
        <w:t xml:space="preserve"> on-premise servers </w:t>
      </w:r>
      <w:proofErr w:type="spellStart"/>
      <w:r>
        <w:t>đến</w:t>
      </w:r>
      <w:proofErr w:type="spellEnd"/>
      <w:r>
        <w:t xml:space="preserve"> cloud platforms.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4.2. </w:t>
      </w:r>
      <w:proofErr w:type="spellStart"/>
      <w:r>
        <w:rPr>
          <w:b w:val="0"/>
          <w:i w:val="0"/>
        </w:rPr>
        <w:t>Những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hạn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chế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của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hệ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thống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4.2.1. </w:t>
      </w:r>
      <w:proofErr w:type="spellStart"/>
      <w:r>
        <w:rPr>
          <w:b w:val="0"/>
        </w:rPr>
        <w:t>Hạn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chức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</w:p>
    <w:p w:rsidR="000876F0" w:rsidRDefault="00000000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implement successfully core features,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several functional limitations:</w:t>
      </w:r>
    </w:p>
    <w:p w:rsidR="000876F0" w:rsidRDefault="00000000">
      <w:r>
        <w:rPr>
          <w:b/>
        </w:rPr>
        <w:lastRenderedPageBreak/>
        <w:t>Payment Integration: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system </w:t>
      </w:r>
      <w:proofErr w:type="spellStart"/>
      <w:r>
        <w:t>chỉ</w:t>
      </w:r>
      <w:proofErr w:type="spellEnd"/>
      <w:r>
        <w:t xml:space="preserve"> support offline payment methods requiring manual verification </w:t>
      </w:r>
      <w:proofErr w:type="spellStart"/>
      <w:r>
        <w:t>bởi</w:t>
      </w:r>
      <w:proofErr w:type="spellEnd"/>
      <w:r>
        <w:t xml:space="preserve"> staff.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integration </w:t>
      </w:r>
      <w:proofErr w:type="spellStart"/>
      <w:r>
        <w:t>với</w:t>
      </w:r>
      <w:proofErr w:type="spellEnd"/>
      <w:r>
        <w:t xml:space="preserve"> online payment gateways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, Momo, </w:t>
      </w:r>
      <w:proofErr w:type="spellStart"/>
      <w:r>
        <w:t>ZaloPay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international options </w:t>
      </w:r>
      <w:proofErr w:type="spellStart"/>
      <w:r>
        <w:t>như</w:t>
      </w:r>
      <w:proofErr w:type="spellEnd"/>
      <w:r>
        <w:t xml:space="preserve"> PayPal, Stripe. This add friction </w:t>
      </w:r>
      <w:proofErr w:type="spellStart"/>
      <w:r>
        <w:t>đến</w:t>
      </w:r>
      <w:proofErr w:type="spellEnd"/>
      <w:r>
        <w:t xml:space="preserve"> booking process requiring customers complete payments outside system </w:t>
      </w:r>
      <w:proofErr w:type="spellStart"/>
      <w:r>
        <w:t>và</w:t>
      </w:r>
      <w:proofErr w:type="spellEnd"/>
      <w:r>
        <w:t xml:space="preserve"> wait </w:t>
      </w:r>
      <w:proofErr w:type="spellStart"/>
      <w:r>
        <w:t>cho</w:t>
      </w:r>
      <w:proofErr w:type="spellEnd"/>
      <w:r>
        <w:t xml:space="preserve"> staff confirmation. Real-time payment processing </w:t>
      </w:r>
      <w:proofErr w:type="spellStart"/>
      <w:r>
        <w:t>với</w:t>
      </w:r>
      <w:proofErr w:type="spellEnd"/>
      <w:r>
        <w:t xml:space="preserve"> automatic booking confirmation </w:t>
      </w:r>
      <w:proofErr w:type="spellStart"/>
      <w:r>
        <w:t>sẽ</w:t>
      </w:r>
      <w:proofErr w:type="spellEnd"/>
      <w:r>
        <w:t xml:space="preserve"> improve user experience significantly.</w:t>
      </w:r>
    </w:p>
    <w:p w:rsidR="000876F0" w:rsidRDefault="00000000">
      <w:r>
        <w:rPr>
          <w:b/>
        </w:rPr>
        <w:t>Notification System: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automated notification mechanism. Customers </w:t>
      </w:r>
      <w:proofErr w:type="spellStart"/>
      <w:r>
        <w:t>không</w:t>
      </w:r>
      <w:proofErr w:type="spellEnd"/>
      <w:r>
        <w:t xml:space="preserve"> receive email </w:t>
      </w:r>
      <w:proofErr w:type="spellStart"/>
      <w:r>
        <w:t>hoặc</w:t>
      </w:r>
      <w:proofErr w:type="spellEnd"/>
      <w:r>
        <w:t xml:space="preserve"> SMS confirmations </w:t>
      </w:r>
      <w:proofErr w:type="spellStart"/>
      <w:r>
        <w:t>khi</w:t>
      </w:r>
      <w:proofErr w:type="spellEnd"/>
      <w:r>
        <w:t xml:space="preserve"> bookings created, confirmed, </w:t>
      </w:r>
      <w:proofErr w:type="spellStart"/>
      <w:r>
        <w:t>hoặc</w:t>
      </w:r>
      <w:proofErr w:type="spellEnd"/>
      <w:r>
        <w:t xml:space="preserve"> cancelled. Staff </w:t>
      </w:r>
      <w:proofErr w:type="spellStart"/>
      <w:r>
        <w:t>không</w:t>
      </w:r>
      <w:proofErr w:type="spellEnd"/>
      <w:r>
        <w:t xml:space="preserve"> get alerts </w:t>
      </w:r>
      <w:proofErr w:type="spellStart"/>
      <w:r>
        <w:t>về</w:t>
      </w:r>
      <w:proofErr w:type="spellEnd"/>
      <w:r>
        <w:t xml:space="preserve"> new pending bookings requiring attention. Manual checking required </w:t>
      </w:r>
      <w:proofErr w:type="spellStart"/>
      <w:r>
        <w:t>để</w:t>
      </w:r>
      <w:proofErr w:type="spellEnd"/>
      <w:r>
        <w:t xml:space="preserve"> stay updated </w:t>
      </w:r>
      <w:proofErr w:type="spellStart"/>
      <w:r>
        <w:t>về</w:t>
      </w:r>
      <w:proofErr w:type="spellEnd"/>
      <w:r>
        <w:t xml:space="preserve"> booking status changes. Email integration </w:t>
      </w:r>
      <w:proofErr w:type="spellStart"/>
      <w:r>
        <w:t>với</w:t>
      </w:r>
      <w:proofErr w:type="spellEnd"/>
      <w:r>
        <w:t xml:space="preserve"> services </w:t>
      </w:r>
      <w:proofErr w:type="spellStart"/>
      <w:r>
        <w:t>như</w:t>
      </w:r>
      <w:proofErr w:type="spellEnd"/>
      <w:r>
        <w:t xml:space="preserve"> SendGrid </w:t>
      </w:r>
      <w:proofErr w:type="spellStart"/>
      <w:r>
        <w:t>hoặc</w:t>
      </w:r>
      <w:proofErr w:type="spellEnd"/>
      <w:r>
        <w:t xml:space="preserve"> AWS SES needed </w:t>
      </w:r>
      <w:proofErr w:type="spellStart"/>
      <w:r>
        <w:t>để</w:t>
      </w:r>
      <w:proofErr w:type="spellEnd"/>
      <w:r>
        <w:t xml:space="preserve"> enable automated communications.</w:t>
      </w:r>
    </w:p>
    <w:p w:rsidR="000876F0" w:rsidRDefault="00000000">
      <w:r>
        <w:rPr>
          <w:b/>
        </w:rPr>
        <w:t>Advanced Search:</w:t>
      </w:r>
      <w:r>
        <w:t xml:space="preserve"> Current filtering limited </w:t>
      </w:r>
      <w:proofErr w:type="spellStart"/>
      <w:r>
        <w:t>đến</w:t>
      </w:r>
      <w:proofErr w:type="spellEnd"/>
      <w:r>
        <w:t xml:space="preserve"> basic category selection </w:t>
      </w:r>
      <w:proofErr w:type="spellStart"/>
      <w:r>
        <w:t>và</w:t>
      </w:r>
      <w:proofErr w:type="spellEnd"/>
      <w:r>
        <w:t xml:space="preserve"> simple text search.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advanced search options </w:t>
      </w:r>
      <w:proofErr w:type="spellStart"/>
      <w:r>
        <w:t>như</w:t>
      </w:r>
      <w:proofErr w:type="spellEnd"/>
      <w:r>
        <w:t xml:space="preserve"> filtering by price range, tour duration, date availability, </w:t>
      </w:r>
      <w:proofErr w:type="spellStart"/>
      <w:r>
        <w:t>hoặc</w:t>
      </w:r>
      <w:proofErr w:type="spellEnd"/>
      <w:r>
        <w:t xml:space="preserve"> destination characteristics. Full-text search capabilities </w:t>
      </w:r>
      <w:proofErr w:type="spellStart"/>
      <w:r>
        <w:t>với</w:t>
      </w:r>
      <w:proofErr w:type="spellEnd"/>
      <w:r>
        <w:t xml:space="preserve"> PostgreSQL's text search features </w:t>
      </w:r>
      <w:proofErr w:type="spellStart"/>
      <w:r>
        <w:t>hoặc</w:t>
      </w:r>
      <w:proofErr w:type="spellEnd"/>
      <w:r>
        <w:t xml:space="preserve"> integration </w:t>
      </w:r>
      <w:proofErr w:type="spellStart"/>
      <w:r>
        <w:t>với</w:t>
      </w:r>
      <w:proofErr w:type="spellEnd"/>
      <w:r>
        <w:t xml:space="preserve"> Elasticsearch </w:t>
      </w:r>
      <w:proofErr w:type="spellStart"/>
      <w:r>
        <w:t>sẽ</w:t>
      </w:r>
      <w:proofErr w:type="spellEnd"/>
      <w:r>
        <w:t xml:space="preserve"> enable more powerful search experiences.</w:t>
      </w:r>
    </w:p>
    <w:p w:rsidR="000876F0" w:rsidRDefault="00000000">
      <w:r>
        <w:rPr>
          <w:b/>
        </w:rPr>
        <w:t>Map Integration:</w:t>
      </w:r>
      <w:r>
        <w:t xml:space="preserve"> Destinations have latitude </w:t>
      </w:r>
      <w:proofErr w:type="spellStart"/>
      <w:r>
        <w:t>và</w:t>
      </w:r>
      <w:proofErr w:type="spellEnd"/>
      <w:r>
        <w:t xml:space="preserve"> longitude fields captured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map visualization. Users cannot see destination locations </w:t>
      </w:r>
      <w:proofErr w:type="spellStart"/>
      <w:r>
        <w:t>trên</w:t>
      </w:r>
      <w:proofErr w:type="spellEnd"/>
      <w:r>
        <w:t xml:space="preserve"> interactive maps, get directions, </w:t>
      </w:r>
      <w:proofErr w:type="spellStart"/>
      <w:r>
        <w:t>hoặc</w:t>
      </w:r>
      <w:proofErr w:type="spellEnd"/>
      <w:r>
        <w:t xml:space="preserve"> explore nearby attractions. Integration </w:t>
      </w:r>
      <w:proofErr w:type="spellStart"/>
      <w:r>
        <w:t>với</w:t>
      </w:r>
      <w:proofErr w:type="spellEnd"/>
      <w:r>
        <w:t xml:space="preserve"> Google Maps API </w:t>
      </w:r>
      <w:proofErr w:type="spellStart"/>
      <w:r>
        <w:t>hoặc</w:t>
      </w:r>
      <w:proofErr w:type="spellEnd"/>
      <w:r>
        <w:t xml:space="preserve"> OpenStreetMap </w:t>
      </w:r>
      <w:proofErr w:type="spellStart"/>
      <w:r>
        <w:t>sẽ</w:t>
      </w:r>
      <w:proofErr w:type="spellEnd"/>
      <w:r>
        <w:t xml:space="preserve"> enhance user understanding </w:t>
      </w:r>
      <w:proofErr w:type="spellStart"/>
      <w:r>
        <w:t>của</w:t>
      </w:r>
      <w:proofErr w:type="spellEnd"/>
      <w:r>
        <w:t xml:space="preserve"> geographical context </w:t>
      </w:r>
      <w:proofErr w:type="spellStart"/>
      <w:r>
        <w:t>và</w:t>
      </w:r>
      <w:proofErr w:type="spellEnd"/>
      <w:r>
        <w:t xml:space="preserve"> trip planning.</w:t>
      </w:r>
    </w:p>
    <w:p w:rsidR="000876F0" w:rsidRDefault="00000000">
      <w:r>
        <w:rPr>
          <w:b/>
        </w:rPr>
        <w:t>Multi-language Support:</w:t>
      </w:r>
      <w:r>
        <w:t xml:space="preserve"> Interface entirely </w:t>
      </w:r>
      <w:proofErr w:type="spellStart"/>
      <w:r>
        <w:t>trong</w:t>
      </w:r>
      <w:proofErr w:type="spellEnd"/>
      <w:r>
        <w:t xml:space="preserve"> Vietnamese, limiting accessibility </w:t>
      </w:r>
      <w:proofErr w:type="spellStart"/>
      <w:r>
        <w:t>cho</w:t>
      </w:r>
      <w:proofErr w:type="spellEnd"/>
      <w:r>
        <w:t xml:space="preserve"> international tourists. Multi-language support </w:t>
      </w:r>
      <w:proofErr w:type="spellStart"/>
      <w:r>
        <w:t>với</w:t>
      </w:r>
      <w:proofErr w:type="spellEnd"/>
      <w:r>
        <w:t xml:space="preserve"> localization infrastructure needed </w:t>
      </w:r>
      <w:proofErr w:type="spellStart"/>
      <w:r>
        <w:t>để</w:t>
      </w:r>
      <w:proofErr w:type="spellEnd"/>
      <w:r>
        <w:t xml:space="preserve"> serve broader audience. Internationalization framework </w:t>
      </w:r>
      <w:proofErr w:type="spellStart"/>
      <w:r>
        <w:t>với</w:t>
      </w:r>
      <w:proofErr w:type="spellEnd"/>
      <w:r>
        <w:t xml:space="preserve"> resource files </w:t>
      </w:r>
      <w:proofErr w:type="spellStart"/>
      <w:r>
        <w:t>cho</w:t>
      </w:r>
      <w:proofErr w:type="spellEnd"/>
      <w:r>
        <w:t xml:space="preserve"> different languages enable expanding market reach.</w:t>
      </w:r>
    </w:p>
    <w:p w:rsidR="000876F0" w:rsidRDefault="00000000">
      <w:r>
        <w:rPr>
          <w:b/>
        </w:rPr>
        <w:t>Mobile Application: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responsive web interface, no native mobile applications. Native iOS/Android apps </w:t>
      </w:r>
      <w:proofErr w:type="spellStart"/>
      <w:r>
        <w:t>với</w:t>
      </w:r>
      <w:proofErr w:type="spellEnd"/>
      <w:r>
        <w:t xml:space="preserve"> offline capabilities, push notifications, </w:t>
      </w:r>
      <w:proofErr w:type="spellStart"/>
      <w:r>
        <w:t>và</w:t>
      </w:r>
      <w:proofErr w:type="spellEnd"/>
      <w:r>
        <w:t xml:space="preserve"> optimized mobile experiences </w:t>
      </w:r>
      <w:proofErr w:type="spellStart"/>
      <w:r>
        <w:t>sẽ</w:t>
      </w:r>
      <w:proofErr w:type="spellEnd"/>
      <w:r>
        <w:t xml:space="preserve"> better serve users preferring mobile devices. Technologies </w:t>
      </w:r>
      <w:proofErr w:type="spellStart"/>
      <w:r>
        <w:t>như</w:t>
      </w:r>
      <w:proofErr w:type="spellEnd"/>
      <w:r>
        <w:t xml:space="preserve"> Xamarin, React Native, </w:t>
      </w:r>
      <w:proofErr w:type="spellStart"/>
      <w:r>
        <w:t>hoặc</w:t>
      </w:r>
      <w:proofErr w:type="spellEnd"/>
      <w:r>
        <w:t xml:space="preserve"> Flutter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used </w:t>
      </w:r>
      <w:proofErr w:type="spellStart"/>
      <w:r>
        <w:t>để</w:t>
      </w:r>
      <w:proofErr w:type="spellEnd"/>
      <w:r>
        <w:t xml:space="preserve"> develop cross-platform mobile apps sharing backend </w:t>
      </w:r>
      <w:proofErr w:type="spellStart"/>
      <w:r>
        <w:t>với</w:t>
      </w:r>
      <w:proofErr w:type="spellEnd"/>
      <w:r>
        <w:t xml:space="preserve"> web application.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4.2.2. </w:t>
      </w:r>
      <w:proofErr w:type="spellStart"/>
      <w:r>
        <w:rPr>
          <w:b w:val="0"/>
        </w:rPr>
        <w:t>Hạn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hiệu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năng</w:t>
      </w:r>
      <w:proofErr w:type="spellEnd"/>
    </w:p>
    <w:p w:rsidR="000876F0" w:rsidRDefault="00000000">
      <w:r>
        <w:t xml:space="preserve">Performance generally acceptable </w:t>
      </w:r>
      <w:proofErr w:type="spellStart"/>
      <w:r>
        <w:t>cho</w:t>
      </w:r>
      <w:proofErr w:type="spellEnd"/>
      <w:r>
        <w:t xml:space="preserve"> current load levels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concerns </w:t>
      </w:r>
      <w:proofErr w:type="spellStart"/>
      <w:r>
        <w:t>về</w:t>
      </w:r>
      <w:proofErr w:type="spellEnd"/>
      <w:r>
        <w:t xml:space="preserve"> scalability:</w:t>
      </w:r>
    </w:p>
    <w:p w:rsidR="000876F0" w:rsidRDefault="00000000">
      <w:r>
        <w:rPr>
          <w:b/>
        </w:rPr>
        <w:t>Database Query Optimization: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queries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further optimized. Complex joins loading multiple related entities </w:t>
      </w:r>
      <w:proofErr w:type="spellStart"/>
      <w:r>
        <w:t>có</w:t>
      </w:r>
      <w:proofErr w:type="spellEnd"/>
      <w:r>
        <w:t xml:space="preserve"> performance impact </w:t>
      </w:r>
      <w:proofErr w:type="spellStart"/>
      <w:r>
        <w:t>khi</w:t>
      </w:r>
      <w:proofErr w:type="spellEnd"/>
      <w:r>
        <w:t xml:space="preserve"> datasets grow. Proper use </w:t>
      </w:r>
      <w:proofErr w:type="spellStart"/>
      <w:r>
        <w:t>của</w:t>
      </w:r>
      <w:proofErr w:type="spellEnd"/>
      <w:r>
        <w:t xml:space="preserve"> eager loading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Include(</w:t>
      </w:r>
      <w:proofErr w:type="gramEnd"/>
      <w:r>
        <w:t xml:space="preserve">) helps </w:t>
      </w:r>
      <w:proofErr w:type="spellStart"/>
      <w:r>
        <w:t>nhưng</w:t>
      </w:r>
      <w:proofErr w:type="spellEnd"/>
      <w:r>
        <w:t xml:space="preserve"> certain scenarios benefit </w:t>
      </w:r>
      <w:proofErr w:type="spellStart"/>
      <w:r>
        <w:t>từ</w:t>
      </w:r>
      <w:proofErr w:type="spellEnd"/>
      <w:r>
        <w:t xml:space="preserve"> explicit SQL queries </w:t>
      </w:r>
      <w:proofErr w:type="spellStart"/>
      <w:r>
        <w:t>hoặc</w:t>
      </w:r>
      <w:proofErr w:type="spellEnd"/>
      <w:r>
        <w:t xml:space="preserve"> stored procedures. Query analysis tools identify bottlenecks requiring optimization.</w:t>
      </w:r>
    </w:p>
    <w:p w:rsidR="000876F0" w:rsidRDefault="00000000">
      <w:r>
        <w:rPr>
          <w:b/>
        </w:rPr>
        <w:t>Caching Strategy:</w:t>
      </w:r>
      <w:r>
        <w:t xml:space="preserve"> Limited implementation </w:t>
      </w:r>
      <w:proofErr w:type="spellStart"/>
      <w:r>
        <w:t>của</w:t>
      </w:r>
      <w:proofErr w:type="spellEnd"/>
      <w:r>
        <w:t xml:space="preserve"> caching mechanisms. Frequently accessed data </w:t>
      </w:r>
      <w:proofErr w:type="spellStart"/>
      <w:r>
        <w:t>như</w:t>
      </w:r>
      <w:proofErr w:type="spellEnd"/>
      <w:r>
        <w:t xml:space="preserve"> categories, featured destinations, </w:t>
      </w:r>
      <w:proofErr w:type="spellStart"/>
      <w:r>
        <w:t>và</w:t>
      </w:r>
      <w:proofErr w:type="spellEnd"/>
      <w:r>
        <w:t xml:space="preserve"> public reviews retrieved </w:t>
      </w:r>
      <w:proofErr w:type="spellStart"/>
      <w:r>
        <w:t>từ</w:t>
      </w:r>
      <w:proofErr w:type="spellEnd"/>
      <w:r>
        <w:t xml:space="preserve"> database on every request. Implementing caching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MemoryCache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short-lived data </w:t>
      </w:r>
      <w:proofErr w:type="spellStart"/>
      <w:r>
        <w:t>và</w:t>
      </w:r>
      <w:proofErr w:type="spellEnd"/>
      <w:r>
        <w:t xml:space="preserve"> distributed caching </w:t>
      </w:r>
      <w:proofErr w:type="spellStart"/>
      <w:r>
        <w:t>với</w:t>
      </w:r>
      <w:proofErr w:type="spellEnd"/>
      <w:r>
        <w:t xml:space="preserve"> Redis </w:t>
      </w:r>
      <w:proofErr w:type="spellStart"/>
      <w:r>
        <w:t>cho</w:t>
      </w:r>
      <w:proofErr w:type="spellEnd"/>
      <w:r>
        <w:t xml:space="preserve"> scaled deployments </w:t>
      </w:r>
      <w:proofErr w:type="spellStart"/>
      <w:r>
        <w:t>sẽ</w:t>
      </w:r>
      <w:proofErr w:type="spellEnd"/>
      <w:r>
        <w:t xml:space="preserve"> reduce database load </w:t>
      </w:r>
      <w:proofErr w:type="spellStart"/>
      <w:r>
        <w:t>và</w:t>
      </w:r>
      <w:proofErr w:type="spellEnd"/>
      <w:r>
        <w:t xml:space="preserve"> improve response times.</w:t>
      </w:r>
    </w:p>
    <w:p w:rsidR="000876F0" w:rsidRDefault="00000000">
      <w:r>
        <w:rPr>
          <w:b/>
        </w:rPr>
        <w:t>Image Handling:</w:t>
      </w:r>
      <w:r>
        <w:t xml:space="preserve"> Images stored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wwwroot</w:t>
      </w:r>
      <w:proofErr w:type="spellEnd"/>
      <w:r>
        <w:t xml:space="preserve"> folder </w:t>
      </w:r>
      <w:proofErr w:type="spellStart"/>
      <w:r>
        <w:t>và</w:t>
      </w:r>
      <w:proofErr w:type="spellEnd"/>
      <w:r>
        <w:t xml:space="preserve"> served by application. Large images </w:t>
      </w:r>
      <w:proofErr w:type="spellStart"/>
      <w:r>
        <w:t>không</w:t>
      </w:r>
      <w:proofErr w:type="spellEnd"/>
      <w:r>
        <w:t xml:space="preserve"> optimized </w:t>
      </w:r>
      <w:proofErr w:type="spellStart"/>
      <w:r>
        <w:t>cho</w:t>
      </w:r>
      <w:proofErr w:type="spellEnd"/>
      <w:r>
        <w:t xml:space="preserve"> web delivery impacting page load times especially </w:t>
      </w:r>
      <w:proofErr w:type="spellStart"/>
      <w:r>
        <w:t>trên</w:t>
      </w:r>
      <w:proofErr w:type="spellEnd"/>
      <w:r>
        <w:t xml:space="preserve"> slower connections. Integration </w:t>
      </w:r>
      <w:proofErr w:type="spellStart"/>
      <w:r>
        <w:t>với</w:t>
      </w:r>
      <w:proofErr w:type="spellEnd"/>
      <w:r>
        <w:t xml:space="preserve"> CDN services </w:t>
      </w:r>
      <w:proofErr w:type="spellStart"/>
      <w:r>
        <w:t>như</w:t>
      </w:r>
      <w:proofErr w:type="spellEnd"/>
      <w:r>
        <w:t xml:space="preserve"> Cloudflare </w:t>
      </w:r>
      <w:proofErr w:type="spellStart"/>
      <w:r>
        <w:t>hoặc</w:t>
      </w:r>
      <w:proofErr w:type="spellEnd"/>
      <w:r>
        <w:t xml:space="preserve"> AWS CloudFront, image optimization </w:t>
      </w:r>
      <w:proofErr w:type="spellStart"/>
      <w:r>
        <w:t>với</w:t>
      </w:r>
      <w:proofErr w:type="spellEnd"/>
      <w:r>
        <w:t xml:space="preserve"> compression </w:t>
      </w:r>
      <w:proofErr w:type="spellStart"/>
      <w:r>
        <w:t>và</w:t>
      </w:r>
      <w:proofErr w:type="spellEnd"/>
      <w:r>
        <w:t xml:space="preserve"> format conversion (</w:t>
      </w:r>
      <w:proofErr w:type="spellStart"/>
      <w:r>
        <w:t>WebP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responsive images </w:t>
      </w:r>
      <w:proofErr w:type="spellStart"/>
      <w:r>
        <w:t>với</w:t>
      </w:r>
      <w:proofErr w:type="spellEnd"/>
      <w:r>
        <w:t xml:space="preserve"> different sizes for different viewports needed for optimal performance.</w:t>
      </w:r>
    </w:p>
    <w:p w:rsidR="000876F0" w:rsidRDefault="00000000">
      <w:r>
        <w:rPr>
          <w:b/>
        </w:rPr>
        <w:lastRenderedPageBreak/>
        <w:t>Concurrent User Handling:</w:t>
      </w:r>
      <w:r>
        <w:t xml:space="preserve"> Testing performed </w:t>
      </w:r>
      <w:proofErr w:type="spellStart"/>
      <w:r>
        <w:t>với</w:t>
      </w:r>
      <w:proofErr w:type="spellEnd"/>
      <w:r>
        <w:t xml:space="preserve"> limited concurrent users. System behavior under high concurrent load unknown. Load testing </w:t>
      </w:r>
      <w:proofErr w:type="spellStart"/>
      <w:r>
        <w:t>với</w:t>
      </w:r>
      <w:proofErr w:type="spellEnd"/>
      <w:r>
        <w:t xml:space="preserve"> tools </w:t>
      </w:r>
      <w:proofErr w:type="spellStart"/>
      <w:r>
        <w:t>như</w:t>
      </w:r>
      <w:proofErr w:type="spellEnd"/>
      <w:r>
        <w:t xml:space="preserve"> Apache JMeter </w:t>
      </w:r>
      <w:proofErr w:type="spellStart"/>
      <w:r>
        <w:t>hoặc</w:t>
      </w:r>
      <w:proofErr w:type="spellEnd"/>
      <w:r>
        <w:t xml:space="preserve"> k6 needed </w:t>
      </w:r>
      <w:proofErr w:type="spellStart"/>
      <w:r>
        <w:t>để</w:t>
      </w:r>
      <w:proofErr w:type="spellEnd"/>
      <w:r>
        <w:t xml:space="preserve"> identify breaking points </w:t>
      </w:r>
      <w:proofErr w:type="spellStart"/>
      <w:r>
        <w:t>và</w:t>
      </w:r>
      <w:proofErr w:type="spellEnd"/>
      <w:r>
        <w:t xml:space="preserve"> resource bottlenecks. Connection pooling, async operations, </w:t>
      </w:r>
      <w:proofErr w:type="spellStart"/>
      <w:r>
        <w:t>và</w:t>
      </w:r>
      <w:proofErr w:type="spellEnd"/>
      <w:r>
        <w:t xml:space="preserve"> horizontal scaling strategies should be evaluated based on load test results.</w:t>
      </w:r>
    </w:p>
    <w:p w:rsidR="000876F0" w:rsidRDefault="00000000">
      <w:r>
        <w:rPr>
          <w:b/>
        </w:rPr>
        <w:t>Real-time Features:</w:t>
      </w:r>
      <w:r>
        <w:t xml:space="preserve"> </w:t>
      </w:r>
      <w:proofErr w:type="spellStart"/>
      <w:r>
        <w:t>Nếu</w:t>
      </w:r>
      <w:proofErr w:type="spellEnd"/>
      <w:r>
        <w:t xml:space="preserve"> future enhancements include real-time features </w:t>
      </w:r>
      <w:proofErr w:type="spellStart"/>
      <w:r>
        <w:t>như</w:t>
      </w:r>
      <w:proofErr w:type="spellEnd"/>
      <w:r>
        <w:t xml:space="preserve"> live chat support </w:t>
      </w:r>
      <w:proofErr w:type="spellStart"/>
      <w:r>
        <w:t>hoặc</w:t>
      </w:r>
      <w:proofErr w:type="spellEnd"/>
      <w:r>
        <w:t xml:space="preserve"> real-time booking availability updates, </w:t>
      </w:r>
      <w:proofErr w:type="spellStart"/>
      <w:r>
        <w:t>SignalR</w:t>
      </w:r>
      <w:proofErr w:type="spellEnd"/>
      <w:r>
        <w:t xml:space="preserve"> integration needed. Current request-response model </w:t>
      </w:r>
      <w:proofErr w:type="spellStart"/>
      <w:r>
        <w:t>không</w:t>
      </w:r>
      <w:proofErr w:type="spellEnd"/>
      <w:r>
        <w:t xml:space="preserve"> support real-time bidirectional communication. WebSocket infrastructure require additional server resources </w:t>
      </w:r>
      <w:proofErr w:type="spellStart"/>
      <w:r>
        <w:t>và</w:t>
      </w:r>
      <w:proofErr w:type="spellEnd"/>
      <w:r>
        <w:t xml:space="preserve"> architectural considerations.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4.2.3. </w:t>
      </w:r>
      <w:proofErr w:type="spellStart"/>
      <w:r>
        <w:rPr>
          <w:b w:val="0"/>
        </w:rPr>
        <w:t>Hạn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chế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về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</w:p>
    <w:p w:rsidR="000876F0" w:rsidRDefault="00000000">
      <w:r>
        <w:t xml:space="preserve">Security measures implemented address common vulnerabilities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areas requiring attention:</w:t>
      </w:r>
    </w:p>
    <w:p w:rsidR="000876F0" w:rsidRDefault="00000000">
      <w:r>
        <w:rPr>
          <w:b/>
        </w:rPr>
        <w:t>Security Auditing:</w:t>
      </w:r>
      <w:r>
        <w:t xml:space="preserve"> No comprehensive third-party security audit performed. While common vulnerabilities addressed, subtle security issues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exist. Professional security assessment </w:t>
      </w:r>
      <w:proofErr w:type="spellStart"/>
      <w:r>
        <w:t>với</w:t>
      </w:r>
      <w:proofErr w:type="spellEnd"/>
      <w:r>
        <w:t xml:space="preserve"> penetration testing recommended </w:t>
      </w:r>
      <w:proofErr w:type="spellStart"/>
      <w:r>
        <w:t>trước</w:t>
      </w:r>
      <w:proofErr w:type="spellEnd"/>
      <w:r>
        <w:t xml:space="preserve"> production deployment. Regular security audits maintain protection as threats evolve.</w:t>
      </w:r>
    </w:p>
    <w:p w:rsidR="000876F0" w:rsidRDefault="00000000">
      <w:r>
        <w:rPr>
          <w:b/>
        </w:rPr>
        <w:t>Rate Limiting:</w:t>
      </w:r>
      <w:r>
        <w:t xml:space="preserve"> No rate limiting implemented </w:t>
      </w:r>
      <w:proofErr w:type="spellStart"/>
      <w:r>
        <w:t>cho</w:t>
      </w:r>
      <w:proofErr w:type="spellEnd"/>
      <w:r>
        <w:t xml:space="preserve"> API endpoints </w:t>
      </w:r>
      <w:proofErr w:type="spellStart"/>
      <w:r>
        <w:t>hoặc</w:t>
      </w:r>
      <w:proofErr w:type="spellEnd"/>
      <w:r>
        <w:t xml:space="preserve"> form submissions. System vulnerable </w:t>
      </w:r>
      <w:proofErr w:type="spellStart"/>
      <w:r>
        <w:t>đến</w:t>
      </w:r>
      <w:proofErr w:type="spellEnd"/>
      <w:r>
        <w:t xml:space="preserve"> brute-force attacks </w:t>
      </w:r>
      <w:proofErr w:type="spellStart"/>
      <w:r>
        <w:t>trên</w:t>
      </w:r>
      <w:proofErr w:type="spellEnd"/>
      <w:r>
        <w:t xml:space="preserve"> login forms, spam submissions, </w:t>
      </w:r>
      <w:proofErr w:type="spellStart"/>
      <w:r>
        <w:t>và</w:t>
      </w:r>
      <w:proofErr w:type="spellEnd"/>
      <w:r>
        <w:t xml:space="preserve"> denial-of-service attempts. Middleware implementing rate limiting based on IP addresses </w:t>
      </w:r>
      <w:proofErr w:type="spellStart"/>
      <w:r>
        <w:t>hoặc</w:t>
      </w:r>
      <w:proofErr w:type="spellEnd"/>
      <w:r>
        <w:t xml:space="preserve"> user accounts needed </w:t>
      </w:r>
      <w:proofErr w:type="spellStart"/>
      <w:r>
        <w:t>để</w:t>
      </w:r>
      <w:proofErr w:type="spellEnd"/>
      <w:r>
        <w:t xml:space="preserve"> mitigate these risks.</w:t>
      </w:r>
    </w:p>
    <w:p w:rsidR="000876F0" w:rsidRDefault="00000000">
      <w:r>
        <w:rPr>
          <w:b/>
        </w:rPr>
        <w:t>Data Privacy Compliance:</w:t>
      </w:r>
      <w:r>
        <w:t xml:space="preserve"> Implementation </w:t>
      </w:r>
      <w:proofErr w:type="spellStart"/>
      <w:r>
        <w:t>không</w:t>
      </w:r>
      <w:proofErr w:type="spellEnd"/>
      <w:r>
        <w:t xml:space="preserve"> explicitly address data privacy regulations </w:t>
      </w:r>
      <w:proofErr w:type="spellStart"/>
      <w:r>
        <w:t>như</w:t>
      </w:r>
      <w:proofErr w:type="spellEnd"/>
      <w:r>
        <w:t xml:space="preserve"> GDPR </w:t>
      </w:r>
      <w:proofErr w:type="spellStart"/>
      <w:r>
        <w:t>hoặc</w:t>
      </w:r>
      <w:proofErr w:type="spellEnd"/>
      <w:r>
        <w:t xml:space="preserve"> Vietnam's Personal Data Protection Decree. Features </w:t>
      </w:r>
      <w:proofErr w:type="spellStart"/>
      <w:r>
        <w:t>như</w:t>
      </w:r>
      <w:proofErr w:type="spellEnd"/>
      <w:r>
        <w:t xml:space="preserve"> data export, data deletion requests, consent management, </w:t>
      </w:r>
      <w:proofErr w:type="spellStart"/>
      <w:r>
        <w:t>và</w:t>
      </w:r>
      <w:proofErr w:type="spellEnd"/>
      <w:r>
        <w:t xml:space="preserve"> privacy policy acknowledgements needed for compliance. Audit trail </w:t>
      </w:r>
      <w:proofErr w:type="spellStart"/>
      <w:r>
        <w:t>của</w:t>
      </w:r>
      <w:proofErr w:type="spellEnd"/>
      <w:r>
        <w:t xml:space="preserve"> data access </w:t>
      </w:r>
      <w:proofErr w:type="spellStart"/>
      <w:r>
        <w:t>và</w:t>
      </w:r>
      <w:proofErr w:type="spellEnd"/>
      <w:r>
        <w:t xml:space="preserve"> modifications help demonstrate compliance efforts.</w:t>
      </w:r>
    </w:p>
    <w:p w:rsidR="000876F0" w:rsidRDefault="00000000">
      <w:r>
        <w:rPr>
          <w:b/>
        </w:rPr>
        <w:t>Sensitive Data Handling:</w:t>
      </w:r>
      <w:r>
        <w:t xml:space="preserve"> While passwords hashed, other sensitive information </w:t>
      </w:r>
      <w:proofErr w:type="spellStart"/>
      <w:r>
        <w:t>như</w:t>
      </w:r>
      <w:proofErr w:type="spellEnd"/>
      <w:r>
        <w:t xml:space="preserve"> payment details (if stored), personal identification numbers, </w:t>
      </w:r>
      <w:proofErr w:type="spellStart"/>
      <w:r>
        <w:t>hoặc</w:t>
      </w:r>
      <w:proofErr w:type="spellEnd"/>
      <w:r>
        <w:t xml:space="preserve"> credit card information (future) require special handling. Encryption at rest </w:t>
      </w:r>
      <w:proofErr w:type="spellStart"/>
      <w:r>
        <w:t>cho</w:t>
      </w:r>
      <w:proofErr w:type="spellEnd"/>
      <w:r>
        <w:t xml:space="preserve"> sensitive database columns </w:t>
      </w:r>
      <w:proofErr w:type="spellStart"/>
      <w:r>
        <w:t>và</w:t>
      </w:r>
      <w:proofErr w:type="spellEnd"/>
      <w:r>
        <w:t xml:space="preserve"> encryption in transit via HTTPS already implemented </w:t>
      </w:r>
      <w:proofErr w:type="spellStart"/>
      <w:r>
        <w:t>nhưng</w:t>
      </w:r>
      <w:proofErr w:type="spellEnd"/>
      <w:r>
        <w:t xml:space="preserve"> comprehensive data classification </w:t>
      </w:r>
      <w:proofErr w:type="spellStart"/>
      <w:r>
        <w:t>và</w:t>
      </w:r>
      <w:proofErr w:type="spellEnd"/>
      <w:r>
        <w:t xml:space="preserve"> protection strategy needed.</w:t>
      </w:r>
    </w:p>
    <w:p w:rsidR="000876F0" w:rsidRDefault="00000000">
      <w:r>
        <w:rPr>
          <w:b/>
        </w:rPr>
        <w:t>Session Management:</w:t>
      </w:r>
      <w:r>
        <w:t xml:space="preserve"> Cookie-based authentication relatively simple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risks </w:t>
      </w:r>
      <w:proofErr w:type="spellStart"/>
      <w:r>
        <w:t>như</w:t>
      </w:r>
      <w:proofErr w:type="spellEnd"/>
      <w:r>
        <w:t xml:space="preserve"> session fixation </w:t>
      </w:r>
      <w:proofErr w:type="spellStart"/>
      <w:r>
        <w:t>hoặc</w:t>
      </w:r>
      <w:proofErr w:type="spellEnd"/>
      <w:r>
        <w:t xml:space="preserve"> cross-site request forgery. While CSRF tokens implemented, additional measures </w:t>
      </w:r>
      <w:proofErr w:type="spellStart"/>
      <w:r>
        <w:t>như</w:t>
      </w:r>
      <w:proofErr w:type="spellEnd"/>
      <w:r>
        <w:t xml:space="preserve"> session timeout configuration, secure cookie attributes enforcement, </w:t>
      </w:r>
      <w:proofErr w:type="spellStart"/>
      <w:r>
        <w:t>và</w:t>
      </w:r>
      <w:proofErr w:type="spellEnd"/>
      <w:r>
        <w:t xml:space="preserve"> session invalidation on privilege changes strengthen security.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4.3. </w:t>
      </w:r>
      <w:proofErr w:type="spellStart"/>
      <w:r>
        <w:rPr>
          <w:b w:val="0"/>
          <w:i w:val="0"/>
        </w:rPr>
        <w:t>Hướng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phát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triển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tương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lai</w:t>
      </w:r>
      <w:proofErr w:type="spellEnd"/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4.3.1. </w:t>
      </w:r>
      <w:proofErr w:type="spellStart"/>
      <w:r>
        <w:rPr>
          <w:b w:val="0"/>
        </w:rPr>
        <w:t>Tích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hợp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thanh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toán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trực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tuyến</w:t>
      </w:r>
      <w:proofErr w:type="spellEnd"/>
    </w:p>
    <w:p w:rsidR="000876F0" w:rsidRDefault="00000000">
      <w:r>
        <w:t xml:space="preserve">Priority enhancement </w:t>
      </w:r>
      <w:proofErr w:type="spellStart"/>
      <w:r>
        <w:t>là</w:t>
      </w:r>
      <w:proofErr w:type="spellEnd"/>
      <w:r>
        <w:t xml:space="preserve"> integration </w:t>
      </w:r>
      <w:proofErr w:type="spellStart"/>
      <w:r>
        <w:t>với</w:t>
      </w:r>
      <w:proofErr w:type="spellEnd"/>
      <w:r>
        <w:t xml:space="preserve"> payment gateways enabling customers complete bookings fully online. Implementation </w:t>
      </w:r>
      <w:proofErr w:type="spellStart"/>
      <w:r>
        <w:t>sẽ</w:t>
      </w:r>
      <w:proofErr w:type="spellEnd"/>
      <w:r>
        <w:t xml:space="preserve"> involve:</w:t>
      </w:r>
    </w:p>
    <w:p w:rsidR="000876F0" w:rsidRDefault="00000000">
      <w:proofErr w:type="spellStart"/>
      <w:r>
        <w:rPr>
          <w:b/>
        </w:rPr>
        <w:t>VNPay</w:t>
      </w:r>
      <w:proofErr w:type="spellEnd"/>
      <w:r>
        <w:rPr>
          <w:b/>
        </w:rPr>
        <w:t xml:space="preserve"> Integration:</w:t>
      </w:r>
      <w:r>
        <w:t xml:space="preserve"> </w:t>
      </w:r>
      <w:proofErr w:type="spellStart"/>
      <w:r>
        <w:t>VNPay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popular payment gateway </w:t>
      </w:r>
      <w:proofErr w:type="spellStart"/>
      <w:r>
        <w:t>trong</w:t>
      </w:r>
      <w:proofErr w:type="spellEnd"/>
      <w:r>
        <w:t xml:space="preserve"> Vietnam supporting bank transfers, QR code payments, </w:t>
      </w:r>
      <w:proofErr w:type="spellStart"/>
      <w:r>
        <w:t>và</w:t>
      </w:r>
      <w:proofErr w:type="spellEnd"/>
      <w:r>
        <w:t xml:space="preserve"> credit/debit cards. Integration </w:t>
      </w:r>
      <w:proofErr w:type="gramStart"/>
      <w:r>
        <w:t>require</w:t>
      </w:r>
      <w:proofErr w:type="gramEnd"/>
      <w:r>
        <w:t xml:space="preserve"> registering merchant account, implementing payment request creation </w:t>
      </w:r>
      <w:proofErr w:type="spellStart"/>
      <w:r>
        <w:t>với</w:t>
      </w:r>
      <w:proofErr w:type="spellEnd"/>
      <w:r>
        <w:t xml:space="preserve"> proper authentication, handling payment callbacks securely, </w:t>
      </w:r>
      <w:proofErr w:type="spellStart"/>
      <w:r>
        <w:t>và</w:t>
      </w:r>
      <w:proofErr w:type="spellEnd"/>
      <w:r>
        <w:t xml:space="preserve"> reconciling transactions </w:t>
      </w:r>
      <w:proofErr w:type="spellStart"/>
      <w:r>
        <w:t>với</w:t>
      </w:r>
      <w:proofErr w:type="spellEnd"/>
      <w:r>
        <w:t xml:space="preserve"> booking records. </w:t>
      </w:r>
      <w:proofErr w:type="spellStart"/>
      <w:r>
        <w:t>VNPay's</w:t>
      </w:r>
      <w:proofErr w:type="spellEnd"/>
      <w:r>
        <w:t xml:space="preserve"> sandbox environment enable testing </w:t>
      </w:r>
      <w:proofErr w:type="spellStart"/>
      <w:r>
        <w:t>trước</w:t>
      </w:r>
      <w:proofErr w:type="spellEnd"/>
      <w:r>
        <w:t xml:space="preserve"> production deployment.</w:t>
      </w:r>
    </w:p>
    <w:p w:rsidR="000876F0" w:rsidRDefault="00000000">
      <w:r>
        <w:rPr>
          <w:b/>
        </w:rPr>
        <w:lastRenderedPageBreak/>
        <w:t>Multiple Payment Options:</w:t>
      </w:r>
      <w:r>
        <w:t xml:space="preserve"> Beyond </w:t>
      </w:r>
      <w:proofErr w:type="spellStart"/>
      <w:r>
        <w:t>VNPay</w:t>
      </w:r>
      <w:proofErr w:type="spellEnd"/>
      <w:r>
        <w:t xml:space="preserve">, support </w:t>
      </w:r>
      <w:proofErr w:type="spellStart"/>
      <w:r>
        <w:t>cho</w:t>
      </w:r>
      <w:proofErr w:type="spellEnd"/>
      <w:r>
        <w:t xml:space="preserve"> Momo e-wallet, </w:t>
      </w:r>
      <w:proofErr w:type="spellStart"/>
      <w:r>
        <w:t>ZaloPay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bank direct debit provide customers payment flexibility. Each gateway </w:t>
      </w:r>
      <w:proofErr w:type="spellStart"/>
      <w:r>
        <w:t>có</w:t>
      </w:r>
      <w:proofErr w:type="spellEnd"/>
      <w:r>
        <w:t xml:space="preserve"> distinct integration requirements </w:t>
      </w:r>
      <w:proofErr w:type="spellStart"/>
      <w:r>
        <w:t>và</w:t>
      </w:r>
      <w:proofErr w:type="spellEnd"/>
      <w:r>
        <w:t xml:space="preserve"> APIs. Abstraction layer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với</w:t>
      </w:r>
      <w:proofErr w:type="spellEnd"/>
      <w:r>
        <w:t xml:space="preserve"> strategy pattern </w:t>
      </w:r>
      <w:proofErr w:type="gramStart"/>
      <w:r>
        <w:t>allow</w:t>
      </w:r>
      <w:proofErr w:type="gramEnd"/>
      <w:r>
        <w:t xml:space="preserve"> supporting multiple gateways simultaneously </w:t>
      </w:r>
      <w:proofErr w:type="spellStart"/>
      <w:r>
        <w:t>và</w:t>
      </w:r>
      <w:proofErr w:type="spellEnd"/>
      <w:r>
        <w:t xml:space="preserve"> easy addition </w:t>
      </w:r>
      <w:proofErr w:type="spellStart"/>
      <w:r>
        <w:t>của</w:t>
      </w:r>
      <w:proofErr w:type="spellEnd"/>
      <w:r>
        <w:t xml:space="preserve"> new options.</w:t>
      </w:r>
    </w:p>
    <w:p w:rsidR="000876F0" w:rsidRDefault="00000000">
      <w:r>
        <w:rPr>
          <w:b/>
        </w:rPr>
        <w:t>Payment Workflow:</w:t>
      </w:r>
      <w:r>
        <w:t xml:space="preserve"> Enhanced booking flow include: customer select tour </w:t>
      </w:r>
      <w:proofErr w:type="spellStart"/>
      <w:r>
        <w:t>và</w:t>
      </w:r>
      <w:proofErr w:type="spellEnd"/>
      <w:r>
        <w:t xml:space="preserve"> schedule, enter participant information, choose payment method, redirect </w:t>
      </w:r>
      <w:proofErr w:type="spellStart"/>
      <w:r>
        <w:t>đến</w:t>
      </w:r>
      <w:proofErr w:type="spellEnd"/>
      <w:r>
        <w:t xml:space="preserve"> payment gateway, complete payment securely </w:t>
      </w:r>
      <w:proofErr w:type="spellStart"/>
      <w:r>
        <w:t>trên</w:t>
      </w:r>
      <w:proofErr w:type="spellEnd"/>
      <w:r>
        <w:t xml:space="preserve"> gateway's platform, return </w:t>
      </w:r>
      <w:proofErr w:type="spellStart"/>
      <w:r>
        <w:t>đến</w:t>
      </w:r>
      <w:proofErr w:type="spellEnd"/>
      <w:r>
        <w:t xml:space="preserve"> application </w:t>
      </w:r>
      <w:proofErr w:type="spellStart"/>
      <w:r>
        <w:t>với</w:t>
      </w:r>
      <w:proofErr w:type="spellEnd"/>
      <w:r>
        <w:t xml:space="preserve"> payment result, automatic booking confirmation </w:t>
      </w:r>
      <w:proofErr w:type="spellStart"/>
      <w:r>
        <w:t>nếu</w:t>
      </w:r>
      <w:proofErr w:type="spellEnd"/>
      <w:r>
        <w:t xml:space="preserve"> payment successful, </w:t>
      </w:r>
      <w:proofErr w:type="spellStart"/>
      <w:r>
        <w:t>và</w:t>
      </w:r>
      <w:proofErr w:type="spellEnd"/>
      <w:r>
        <w:t xml:space="preserve"> generate payment receipt.</w:t>
      </w:r>
    </w:p>
    <w:p w:rsidR="000876F0" w:rsidRDefault="00000000">
      <w:r>
        <w:rPr>
          <w:b/>
        </w:rPr>
        <w:t>Security Considerations:</w:t>
      </w:r>
      <w:r>
        <w:t xml:space="preserve"> Payment integration require careful security handling: never store full credit card information, use tokenization provided by gateways, implement webhook verification </w:t>
      </w:r>
      <w:proofErr w:type="spellStart"/>
      <w:r>
        <w:t>để</w:t>
      </w:r>
      <w:proofErr w:type="spellEnd"/>
      <w:r>
        <w:t xml:space="preserve"> prevent payment callback spoofing, log all payment transactions </w:t>
      </w:r>
      <w:proofErr w:type="spellStart"/>
      <w:r>
        <w:t>với</w:t>
      </w:r>
      <w:proofErr w:type="spellEnd"/>
      <w:r>
        <w:t xml:space="preserve"> tamper-proof audit trails, </w:t>
      </w:r>
      <w:proofErr w:type="spellStart"/>
      <w:r>
        <w:t>và</w:t>
      </w:r>
      <w:proofErr w:type="spellEnd"/>
      <w:r>
        <w:t xml:space="preserve"> handle refunds securely </w:t>
      </w:r>
      <w:proofErr w:type="spellStart"/>
      <w:r>
        <w:t>với</w:t>
      </w:r>
      <w:proofErr w:type="spellEnd"/>
      <w:r>
        <w:t xml:space="preserve"> proper authorization.</w:t>
      </w:r>
    </w:p>
    <w:p w:rsidR="000876F0" w:rsidRDefault="00000000">
      <w:r>
        <w:rPr>
          <w:b/>
        </w:rPr>
        <w:t>Reconciliation Process:</w:t>
      </w:r>
      <w:r>
        <w:t xml:space="preserve"> Automated reconciliation verify payments recorded </w:t>
      </w:r>
      <w:proofErr w:type="spellStart"/>
      <w:r>
        <w:t>trong</w:t>
      </w:r>
      <w:proofErr w:type="spellEnd"/>
      <w:r>
        <w:t xml:space="preserve"> system match gateway transaction records. Daily reconciliation reports identify discrepancies requiring investigation. Integration </w:t>
      </w:r>
      <w:proofErr w:type="spellStart"/>
      <w:r>
        <w:t>với</w:t>
      </w:r>
      <w:proofErr w:type="spellEnd"/>
      <w:r>
        <w:t xml:space="preserve"> accounting systems enable financial reporting </w:t>
      </w:r>
      <w:proofErr w:type="spellStart"/>
      <w:r>
        <w:t>và</w:t>
      </w:r>
      <w:proofErr w:type="spellEnd"/>
      <w:r>
        <w:t xml:space="preserve"> tax compliance.</w:t>
      </w:r>
    </w:p>
    <w:p w:rsidR="000876F0" w:rsidRDefault="00000000">
      <w:pPr>
        <w:pStyle w:val="Heading3"/>
        <w:rPr>
          <w:b w:val="0"/>
        </w:rPr>
      </w:pPr>
      <w:r>
        <w:rPr>
          <w:b w:val="0"/>
        </w:rPr>
        <w:t xml:space="preserve">4.3.2. </w:t>
      </w:r>
      <w:proofErr w:type="spellStart"/>
      <w:r>
        <w:rPr>
          <w:b w:val="0"/>
        </w:rPr>
        <w:t>Phát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triển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hệ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thống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gợi</w:t>
      </w:r>
      <w:proofErr w:type="spellEnd"/>
      <w:r>
        <w:rPr>
          <w:b w:val="0"/>
        </w:rPr>
        <w:t xml:space="preserve"> ý </w:t>
      </w:r>
      <w:proofErr w:type="spellStart"/>
      <w:r>
        <w:rPr>
          <w:b w:val="0"/>
        </w:rPr>
        <w:t>thông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minh</w:t>
      </w:r>
      <w:proofErr w:type="spellEnd"/>
    </w:p>
    <w:p w:rsidR="000876F0" w:rsidRDefault="00000000">
      <w:r>
        <w:t xml:space="preserve">Machine learning-powered recommendation engine enhance user experience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suggest relevant tours </w:t>
      </w:r>
      <w:proofErr w:type="spellStart"/>
      <w:r>
        <w:t>và</w:t>
      </w:r>
      <w:proofErr w:type="spellEnd"/>
      <w:r>
        <w:t xml:space="preserve"> destinations:</w:t>
      </w:r>
    </w:p>
    <w:p w:rsidR="000876F0" w:rsidRDefault="00000000">
      <w:r>
        <w:rPr>
          <w:b/>
        </w:rPr>
        <w:t>Collaborative Filtering:</w:t>
      </w:r>
      <w:r>
        <w:t xml:space="preserve"> Analyze booking patterns </w:t>
      </w:r>
      <w:proofErr w:type="spellStart"/>
      <w:r>
        <w:t>và</w:t>
      </w:r>
      <w:proofErr w:type="spellEnd"/>
      <w:r>
        <w:t xml:space="preserve"> reviews identify similar users </w:t>
      </w:r>
      <w:proofErr w:type="spellStart"/>
      <w:r>
        <w:t>và</w:t>
      </w:r>
      <w:proofErr w:type="spellEnd"/>
      <w:r>
        <w:t xml:space="preserve"> recommend tours booked by users </w:t>
      </w:r>
      <w:proofErr w:type="spellStart"/>
      <w:r>
        <w:t>với</w:t>
      </w:r>
      <w:proofErr w:type="spellEnd"/>
      <w:r>
        <w:t xml:space="preserve"> similar preferences. Users who booked Tour A also booked Tour B patterns guide recommendations. Implementation </w:t>
      </w:r>
      <w:proofErr w:type="spellStart"/>
      <w:r>
        <w:t>với</w:t>
      </w:r>
      <w:proofErr w:type="spellEnd"/>
      <w:r>
        <w:t xml:space="preserve"> libraries </w:t>
      </w:r>
      <w:proofErr w:type="spellStart"/>
      <w:r>
        <w:t>như</w:t>
      </w:r>
      <w:proofErr w:type="spellEnd"/>
      <w:r>
        <w:t xml:space="preserve"> ML.NET </w:t>
      </w:r>
      <w:proofErr w:type="spellStart"/>
      <w:r>
        <w:t>hoặc</w:t>
      </w:r>
      <w:proofErr w:type="spellEnd"/>
      <w:r>
        <w:t xml:space="preserve"> integration </w:t>
      </w:r>
      <w:proofErr w:type="spellStart"/>
      <w:r>
        <w:t>với</w:t>
      </w:r>
      <w:proofErr w:type="spellEnd"/>
      <w:r>
        <w:t xml:space="preserve"> Python-based models enable sophisticated collaborative filtering.</w:t>
      </w:r>
    </w:p>
    <w:p w:rsidR="000876F0" w:rsidRDefault="00000000">
      <w:r>
        <w:rPr>
          <w:b/>
        </w:rPr>
        <w:t>Content-Based Filtering:</w:t>
      </w:r>
      <w:r>
        <w:t xml:space="preserve"> Recommend destinations </w:t>
      </w:r>
      <w:proofErr w:type="spellStart"/>
      <w:r>
        <w:t>và</w:t>
      </w:r>
      <w:proofErr w:type="spellEnd"/>
      <w:r>
        <w:t xml:space="preserve"> tours based on characteristics similar </w:t>
      </w:r>
      <w:proofErr w:type="spellStart"/>
      <w:r>
        <w:t>đến</w:t>
      </w:r>
      <w:proofErr w:type="spellEnd"/>
      <w:r>
        <w:t xml:space="preserve"> items users previously engaged with. User interested in historical destinations recommended other historical sites. Features </w:t>
      </w:r>
      <w:proofErr w:type="spellStart"/>
      <w:r>
        <w:t>như</w:t>
      </w:r>
      <w:proofErr w:type="spellEnd"/>
      <w:r>
        <w:t xml:space="preserve"> category, location, duration, price range used </w:t>
      </w:r>
      <w:proofErr w:type="spellStart"/>
      <w:r>
        <w:t>để</w:t>
      </w:r>
      <w:proofErr w:type="spellEnd"/>
      <w:r>
        <w:t xml:space="preserve"> calculate similarity scores.</w:t>
      </w:r>
    </w:p>
    <w:p w:rsidR="000876F0" w:rsidRDefault="00000000">
      <w:r>
        <w:rPr>
          <w:b/>
        </w:rPr>
        <w:t>Hybrid Approaches:</w:t>
      </w:r>
      <w:r>
        <w:t xml:space="preserve"> Combine collaborative </w:t>
      </w:r>
      <w:proofErr w:type="spellStart"/>
      <w:r>
        <w:t>và</w:t>
      </w:r>
      <w:proofErr w:type="spellEnd"/>
      <w:r>
        <w:t xml:space="preserve"> content-based filtering overcome limitations </w:t>
      </w:r>
      <w:proofErr w:type="spellStart"/>
      <w:r>
        <w:t>của</w:t>
      </w:r>
      <w:proofErr w:type="spellEnd"/>
      <w:r>
        <w:t xml:space="preserve"> individual methods. Hybrid systems provide more robust recommendations handling cold-start problems (new users/items </w:t>
      </w:r>
      <w:proofErr w:type="spellStart"/>
      <w:r>
        <w:t>với</w:t>
      </w:r>
      <w:proofErr w:type="spellEnd"/>
      <w:r>
        <w:t xml:space="preserve"> no interaction history) better than single-method approaches.</w:t>
      </w:r>
    </w:p>
    <w:p w:rsidR="000876F0" w:rsidRDefault="00000000">
      <w:r>
        <w:rPr>
          <w:b/>
        </w:rPr>
        <w:t>Personalization Factors:</w:t>
      </w:r>
      <w:r>
        <w:t xml:space="preserve"> Consider user demographics, booking history, review patterns, search queries, </w:t>
      </w:r>
      <w:proofErr w:type="spellStart"/>
      <w:r>
        <w:t>và</w:t>
      </w:r>
      <w:proofErr w:type="spellEnd"/>
      <w:r>
        <w:t xml:space="preserve"> time spent viewing items </w:t>
      </w:r>
      <w:proofErr w:type="spellStart"/>
      <w:r>
        <w:t>để</w:t>
      </w:r>
      <w:proofErr w:type="spellEnd"/>
      <w:r>
        <w:t xml:space="preserve"> personalize recommendations. Seasonal trends </w:t>
      </w:r>
      <w:proofErr w:type="spellStart"/>
      <w:r>
        <w:t>và</w:t>
      </w:r>
      <w:proofErr w:type="spellEnd"/>
      <w:r>
        <w:t xml:space="preserve"> trending destinations also factored into suggestions. Real-time updates ensure recommendations reflect current preferences.</w:t>
      </w:r>
    </w:p>
    <w:p w:rsidR="000876F0" w:rsidRDefault="00000000">
      <w:r>
        <w:rPr>
          <w:b/>
        </w:rPr>
        <w:t>Implementation Architecture:</w:t>
      </w:r>
      <w:r>
        <w:t xml:space="preserve"> Machine learning models trained offline using historical data, serialized models loaded into application memory, inference performed during request handling </w:t>
      </w:r>
      <w:proofErr w:type="spellStart"/>
      <w:r>
        <w:t>với</w:t>
      </w:r>
      <w:proofErr w:type="spellEnd"/>
      <w:r>
        <w:t xml:space="preserve"> acceptable latency, </w:t>
      </w:r>
      <w:proofErr w:type="spellStart"/>
      <w:r>
        <w:t>và</w:t>
      </w:r>
      <w:proofErr w:type="spellEnd"/>
      <w:r>
        <w:t xml:space="preserve"> periodic retraining </w:t>
      </w:r>
      <w:proofErr w:type="spellStart"/>
      <w:r>
        <w:t>với</w:t>
      </w:r>
      <w:proofErr w:type="spellEnd"/>
      <w:r>
        <w:t xml:space="preserve"> new data maintain model accuracy. Dedicated ML service </w:t>
      </w:r>
      <w:proofErr w:type="spellStart"/>
      <w:r>
        <w:t>hoặc</w:t>
      </w:r>
      <w:proofErr w:type="spellEnd"/>
      <w:r>
        <w:t xml:space="preserve"> integration </w:t>
      </w:r>
      <w:proofErr w:type="spellStart"/>
      <w:r>
        <w:t>với</w:t>
      </w:r>
      <w:proofErr w:type="spellEnd"/>
      <w:r>
        <w:t xml:space="preserve"> Azure ML enable scalable inference.</w:t>
      </w:r>
    </w:p>
    <w:p w:rsidR="000876F0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4.4. </w:t>
      </w:r>
      <w:proofErr w:type="spellStart"/>
      <w:r>
        <w:rPr>
          <w:b w:val="0"/>
          <w:i w:val="0"/>
        </w:rPr>
        <w:t>Kết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luận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chung</w:t>
      </w:r>
      <w:proofErr w:type="spellEnd"/>
    </w:p>
    <w:p w:rsidR="000876F0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Ba </w:t>
      </w:r>
      <w:proofErr w:type="spellStart"/>
      <w:r>
        <w:t>Đồng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successfully develop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application addressing real needs </w:t>
      </w:r>
      <w:proofErr w:type="spellStart"/>
      <w:r>
        <w:t>trong</w:t>
      </w:r>
      <w:proofErr w:type="spellEnd"/>
      <w:r>
        <w:t xml:space="preserve"> tourism management </w:t>
      </w:r>
      <w:proofErr w:type="spellStart"/>
      <w:r>
        <w:t>và</w:t>
      </w:r>
      <w:proofErr w:type="spellEnd"/>
      <w:r>
        <w:t xml:space="preserve"> visitor services. Through application </w:t>
      </w:r>
      <w:proofErr w:type="spellStart"/>
      <w:r>
        <w:t>của</w:t>
      </w:r>
      <w:proofErr w:type="spellEnd"/>
      <w:r>
        <w:t xml:space="preserve"> modern web technologies </w:t>
      </w:r>
      <w:proofErr w:type="spellStart"/>
      <w:r>
        <w:t>và</w:t>
      </w:r>
      <w:proofErr w:type="spellEnd"/>
      <w:r>
        <w:t xml:space="preserve"> software engineering best practices, project deliver functional solution demonstrating both technical competency </w:t>
      </w:r>
      <w:proofErr w:type="spellStart"/>
      <w:r>
        <w:t>và</w:t>
      </w:r>
      <w:proofErr w:type="spellEnd"/>
      <w:r>
        <w:t xml:space="preserve"> practical value.</w:t>
      </w:r>
    </w:p>
    <w:p w:rsidR="000876F0" w:rsidRDefault="00000000">
      <w:r>
        <w:lastRenderedPageBreak/>
        <w:t xml:space="preserve">Core functionalities implemented enable tourists discover destinations, explore tour options, make bookings, </w:t>
      </w:r>
      <w:proofErr w:type="spellStart"/>
      <w:r>
        <w:t>và</w:t>
      </w:r>
      <w:proofErr w:type="spellEnd"/>
      <w:r>
        <w:t xml:space="preserve"> share experiences through reviews. Tourism operators gain tools managing content, processing bookings, </w:t>
      </w:r>
      <w:proofErr w:type="spellStart"/>
      <w:r>
        <w:t>và</w:t>
      </w:r>
      <w:proofErr w:type="spellEnd"/>
      <w:r>
        <w:t xml:space="preserve"> tracking business metrics. System architecture </w:t>
      </w:r>
      <w:proofErr w:type="spellStart"/>
      <w:r>
        <w:t>với</w:t>
      </w:r>
      <w:proofErr w:type="spellEnd"/>
      <w:r>
        <w:t xml:space="preserve"> layered design, design patterns, </w:t>
      </w:r>
      <w:proofErr w:type="spellStart"/>
      <w:r>
        <w:t>và</w:t>
      </w:r>
      <w:proofErr w:type="spellEnd"/>
      <w:r>
        <w:t xml:space="preserve"> security measures establish solid foundation </w:t>
      </w:r>
      <w:proofErr w:type="spellStart"/>
      <w:r>
        <w:t>cho</w:t>
      </w:r>
      <w:proofErr w:type="spellEnd"/>
      <w:r>
        <w:t xml:space="preserve"> future enhancements </w:t>
      </w:r>
      <w:proofErr w:type="spellStart"/>
      <w:r>
        <w:t>và</w:t>
      </w:r>
      <w:proofErr w:type="spellEnd"/>
      <w:r>
        <w:t xml:space="preserve"> scaling.</w:t>
      </w:r>
    </w:p>
    <w:p w:rsidR="000876F0" w:rsidRDefault="00000000">
      <w:r>
        <w:t xml:space="preserve">While current implementation </w:t>
      </w:r>
      <w:proofErr w:type="gramStart"/>
      <w:r>
        <w:t>achieve</w:t>
      </w:r>
      <w:proofErr w:type="gramEnd"/>
      <w:r>
        <w:t xml:space="preserve"> defined objectives, identified limitations </w:t>
      </w:r>
      <w:proofErr w:type="spellStart"/>
      <w:r>
        <w:t>và</w:t>
      </w:r>
      <w:proofErr w:type="spellEnd"/>
      <w:r>
        <w:t xml:space="preserve"> future development directions provide roadmap </w:t>
      </w:r>
      <w:proofErr w:type="spellStart"/>
      <w:r>
        <w:t>cho</w:t>
      </w:r>
      <w:proofErr w:type="spellEnd"/>
      <w:r>
        <w:t xml:space="preserve"> evolving system into more comprehensive platform. Planned enhancements like payment integration, mobile applications, recommendation engines, </w:t>
      </w:r>
      <w:proofErr w:type="spellStart"/>
      <w:r>
        <w:t>và</w:t>
      </w:r>
      <w:proofErr w:type="spellEnd"/>
      <w:r>
        <w:t xml:space="preserve"> advanced analytics </w:t>
      </w:r>
      <w:proofErr w:type="spellStart"/>
      <w:r>
        <w:t>sẽ</w:t>
      </w:r>
      <w:proofErr w:type="spellEnd"/>
      <w:r>
        <w:t xml:space="preserve"> significantly increase system value </w:t>
      </w:r>
      <w:proofErr w:type="spellStart"/>
      <w:r>
        <w:t>và</w:t>
      </w:r>
      <w:proofErr w:type="spellEnd"/>
      <w:r>
        <w:t xml:space="preserve"> competitiveness.</w:t>
      </w:r>
    </w:p>
    <w:p w:rsidR="000876F0" w:rsidRDefault="00000000">
      <w:r>
        <w:t xml:space="preserve">From educational perspective, project provide valuable learning experience </w:t>
      </w:r>
      <w:proofErr w:type="spellStart"/>
      <w:r>
        <w:t>trong</w:t>
      </w:r>
      <w:proofErr w:type="spellEnd"/>
      <w:r>
        <w:t xml:space="preserve"> full-stack web development, database design, security implementation, </w:t>
      </w:r>
      <w:proofErr w:type="spellStart"/>
      <w:r>
        <w:t>và</w:t>
      </w:r>
      <w:proofErr w:type="spellEnd"/>
      <w:r>
        <w:t xml:space="preserve"> software project management. Challenges encountered </w:t>
      </w:r>
      <w:proofErr w:type="spellStart"/>
      <w:r>
        <w:t>và</w:t>
      </w:r>
      <w:proofErr w:type="spellEnd"/>
      <w:r>
        <w:t xml:space="preserve"> solutions developed contribute </w:t>
      </w:r>
      <w:proofErr w:type="spellStart"/>
      <w:r>
        <w:t>đến</w:t>
      </w:r>
      <w:proofErr w:type="spellEnd"/>
      <w:r>
        <w:t xml:space="preserve"> practical knowledge complementing theoretical studies.</w:t>
      </w:r>
    </w:p>
    <w:p w:rsidR="000876F0" w:rsidRDefault="00000000">
      <w:r>
        <w:t xml:space="preserve">Looking forward, continued development following outlined roadmap combined </w:t>
      </w:r>
      <w:proofErr w:type="spellStart"/>
      <w:r>
        <w:t>với</w:t>
      </w:r>
      <w:proofErr w:type="spellEnd"/>
      <w:r>
        <w:t xml:space="preserve"> ongoing maintenance, security updates, </w:t>
      </w:r>
      <w:proofErr w:type="spellStart"/>
      <w:r>
        <w:t>và</w:t>
      </w:r>
      <w:proofErr w:type="spellEnd"/>
      <w:r>
        <w:t xml:space="preserve"> user feedback incorporation </w:t>
      </w:r>
      <w:proofErr w:type="spellStart"/>
      <w:r>
        <w:t>sẽ</w:t>
      </w:r>
      <w:proofErr w:type="spellEnd"/>
      <w:r>
        <w:t xml:space="preserve"> establish </w:t>
      </w:r>
      <w:proofErr w:type="spellStart"/>
      <w:r>
        <w:t>BaDongTourismWebsite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valuable digital infrastructure supporting Ba </w:t>
      </w:r>
      <w:proofErr w:type="spellStart"/>
      <w:r>
        <w:t>Đồng</w:t>
      </w:r>
      <w:proofErr w:type="spellEnd"/>
      <w:r>
        <w:t xml:space="preserve"> tourism growth </w:t>
      </w:r>
      <w:proofErr w:type="spellStart"/>
      <w:r>
        <w:t>và</w:t>
      </w:r>
      <w:proofErr w:type="spellEnd"/>
      <w:r>
        <w:t xml:space="preserve"> visitor satisfaction. Success </w:t>
      </w:r>
      <w:proofErr w:type="spellStart"/>
      <w:r>
        <w:t>của</w:t>
      </w:r>
      <w:proofErr w:type="spellEnd"/>
      <w:r>
        <w:t xml:space="preserve"> system ultimately measured by adoption among tourism operators, user engagement levels, </w:t>
      </w:r>
      <w:proofErr w:type="spellStart"/>
      <w:r>
        <w:t>và</w:t>
      </w:r>
      <w:proofErr w:type="spellEnd"/>
      <w:r>
        <w:t xml:space="preserve"> positive impact </w:t>
      </w:r>
      <w:proofErr w:type="spellStart"/>
      <w:r>
        <w:t>trên</w:t>
      </w:r>
      <w:proofErr w:type="spellEnd"/>
      <w:r>
        <w:t xml:space="preserve"> local tourism ecosystem.</w:t>
      </w:r>
    </w:p>
    <w:p w:rsidR="000876F0" w:rsidRDefault="00000000">
      <w:r>
        <w:t xml:space="preserve">Thesis contributes practical example </w:t>
      </w:r>
      <w:proofErr w:type="spellStart"/>
      <w:r>
        <w:t>của</w:t>
      </w:r>
      <w:proofErr w:type="spellEnd"/>
      <w:r>
        <w:t xml:space="preserve"> applying software engineering principles </w:t>
      </w:r>
      <w:proofErr w:type="spellStart"/>
      <w:r>
        <w:t>đến</w:t>
      </w:r>
      <w:proofErr w:type="spellEnd"/>
      <w:r>
        <w:t xml:space="preserve"> tourism domain, potentially serving </w:t>
      </w:r>
      <w:proofErr w:type="spellStart"/>
      <w:r>
        <w:t>như</w:t>
      </w:r>
      <w:proofErr w:type="spellEnd"/>
      <w:r>
        <w:t xml:space="preserve"> reference </w:t>
      </w:r>
      <w:proofErr w:type="spellStart"/>
      <w:r>
        <w:t>cho</w:t>
      </w:r>
      <w:proofErr w:type="spellEnd"/>
      <w:r>
        <w:t xml:space="preserve"> similar projects </w:t>
      </w:r>
      <w:proofErr w:type="spellStart"/>
      <w:r>
        <w:t>trong</w:t>
      </w:r>
      <w:proofErr w:type="spellEnd"/>
      <w:r>
        <w:t xml:space="preserve"> other regions </w:t>
      </w:r>
      <w:proofErr w:type="spellStart"/>
      <w:r>
        <w:t>hoặc</w:t>
      </w:r>
      <w:proofErr w:type="spellEnd"/>
      <w:r>
        <w:t xml:space="preserve"> domains. Lessons learned regarding technology choices, architectural decisions, </w:t>
      </w:r>
      <w:proofErr w:type="spellStart"/>
      <w:r>
        <w:t>và</w:t>
      </w:r>
      <w:proofErr w:type="spellEnd"/>
      <w:r>
        <w:t xml:space="preserve"> implementation challenges offer insights </w:t>
      </w:r>
      <w:proofErr w:type="spellStart"/>
      <w:r>
        <w:t>cho</w:t>
      </w:r>
      <w:proofErr w:type="spellEnd"/>
      <w:r>
        <w:t xml:space="preserve"> future developers </w:t>
      </w:r>
      <w:proofErr w:type="spellStart"/>
      <w:r>
        <w:t>và</w:t>
      </w:r>
      <w:proofErr w:type="spellEnd"/>
      <w:r>
        <w:t xml:space="preserve"> researchers working </w:t>
      </w:r>
      <w:proofErr w:type="spellStart"/>
      <w:r>
        <w:t>trong</w:t>
      </w:r>
      <w:proofErr w:type="spellEnd"/>
      <w:r>
        <w:t xml:space="preserve"> related areas.</w:t>
      </w:r>
    </w:p>
    <w:p w:rsidR="000876F0" w:rsidRDefault="00DF5B89">
      <w:r>
        <w:rPr>
          <w:noProof/>
        </w:rPr>
        <w:pict>
          <v:rect id="_x0000_i1026" alt="" style="width:468pt;height:1.5pt;mso-width-percent:0;mso-height-percent:0;mso-width-percent:0;mso-height-percent:0" o:hrstd="t" o:hr="t" fillcolor="gray" stroked="f">
            <v:path strokeok="f"/>
          </v:rect>
        </w:pict>
      </w:r>
    </w:p>
    <w:p w:rsidR="000876F0" w:rsidRDefault="00000000">
      <w:pPr>
        <w:pStyle w:val="Heading1"/>
        <w:rPr>
          <w:b w:val="0"/>
        </w:rPr>
      </w:pPr>
      <w:r>
        <w:rPr>
          <w:b w:val="0"/>
        </w:rPr>
        <w:t>TÀI LIỆU THAM KHẢO</w:t>
      </w:r>
    </w:p>
    <w:p w:rsidR="000876F0" w:rsidRDefault="00000000">
      <w:r>
        <w:t>[1] Microsoft Documentation, "ASP.NET Core Documentation," Microsoft, 2024. [Online]. Available: https://docs.microsoft.com/aspnet/core/</w:t>
      </w:r>
    </w:p>
    <w:p w:rsidR="000876F0" w:rsidRDefault="00000000">
      <w:r>
        <w:t>[2] Microsoft Documentation, "Entity Framework Core," Microsoft, 2024. [Online]. Available: https://docs.microsoft.com/ef/core/</w:t>
      </w:r>
    </w:p>
    <w:p w:rsidR="000876F0" w:rsidRDefault="00000000">
      <w:r>
        <w:t>[3] PostgreSQL Global Development Group, "PostgreSQL 16 Documentation," PostgreSQL, 2024. [Online]. Available: https://www.postgresql.org/docs/16/</w:t>
      </w:r>
    </w:p>
    <w:p w:rsidR="000876F0" w:rsidRDefault="00000000">
      <w:r>
        <w:t>[4] M. Fowler, "Patterns of Enterprise Application Architecture," Addison-Wesley Professional, 2002.</w:t>
      </w:r>
    </w:p>
    <w:p w:rsidR="000876F0" w:rsidRDefault="00000000">
      <w:r>
        <w:t xml:space="preserve">[5] E. Gamma, R. Helm, R. Johnson, and J. </w:t>
      </w:r>
      <w:proofErr w:type="spellStart"/>
      <w:r>
        <w:t>Vlissides</w:t>
      </w:r>
      <w:proofErr w:type="spellEnd"/>
      <w:r>
        <w:t>, "Design Patterns: Elements of Reusable Object-Oriented Software," Addison-Wesley Professional, 1994.</w:t>
      </w:r>
    </w:p>
    <w:p w:rsidR="000876F0" w:rsidRDefault="00000000">
      <w:r>
        <w:t>[6] Microsoft Documentation, "Security in ASP.NET Core," Microsoft, 2024. [Online]. Available: https://docs.microsoft.com/aspnet/core/security/</w:t>
      </w:r>
    </w:p>
    <w:p w:rsidR="000876F0" w:rsidRDefault="00000000">
      <w:r>
        <w:t>[7] OWASP, "OWASP Top Ten Web Application Security Risks," OWASP Foundation, 2021. [Online]. Available: https://owasp.org/www-project-top-ten/</w:t>
      </w:r>
    </w:p>
    <w:p w:rsidR="000876F0" w:rsidRDefault="00000000">
      <w:r>
        <w:t>[8] Bootstrap Team, "Bootstrap 5 Documentation," Bootstrap, 2024. [Online]. Available: https://getbootstrap.com/docs/5.0/</w:t>
      </w:r>
    </w:p>
    <w:p w:rsidR="000876F0" w:rsidRDefault="00000000">
      <w:r>
        <w:lastRenderedPageBreak/>
        <w:t xml:space="preserve">[9] N. Provos and D. </w:t>
      </w:r>
      <w:proofErr w:type="spellStart"/>
      <w:r>
        <w:t>Mazières</w:t>
      </w:r>
      <w:proofErr w:type="spellEnd"/>
      <w:r>
        <w:t>, "A Future-Adaptable Password Scheme," Proceedings of the FREENIX Track: 1999 USENIX Annual Technical Conference, 1999.</w:t>
      </w:r>
    </w:p>
    <w:p w:rsidR="000876F0" w:rsidRDefault="00000000">
      <w:r>
        <w:t xml:space="preserve">[10] M. </w:t>
      </w:r>
      <w:proofErr w:type="spellStart"/>
      <w:r>
        <w:t>Kreibich</w:t>
      </w:r>
      <w:proofErr w:type="spellEnd"/>
      <w:r>
        <w:t>, "Using SQLite," O'Reilly Media, 2010.</w:t>
      </w:r>
    </w:p>
    <w:p w:rsidR="000876F0" w:rsidRDefault="00000000">
      <w:r>
        <w:t>[11] C. J. Date, "An Introduction to Database Systems," 8th Edition, Addison-Wesley, 2003.</w:t>
      </w:r>
    </w:p>
    <w:p w:rsidR="000876F0" w:rsidRDefault="00000000">
      <w:r>
        <w:t>[12] S. McConnell, "Code Complete: A Practical Handbook of Software Construction," 2nd Edition, Microsoft Press, 2004.</w:t>
      </w:r>
    </w:p>
    <w:p w:rsidR="000876F0" w:rsidRDefault="00000000">
      <w:r>
        <w:t>[13] R. C. Martin, "Clean Architecture: A Craftsman's Guide to Software Structure and Design," Prentice Hall, 2017.</w:t>
      </w:r>
    </w:p>
    <w:p w:rsidR="000876F0" w:rsidRDefault="00000000">
      <w:r>
        <w:t>[14] Ministry of Culture, Sports and Tourism of Vietnam, "Vietnam Tourism Development Strategy 2030," 2020.</w:t>
      </w:r>
    </w:p>
    <w:p w:rsidR="000876F0" w:rsidRDefault="00000000">
      <w:r>
        <w:t xml:space="preserve">[15] Quang </w:t>
      </w:r>
      <w:proofErr w:type="spellStart"/>
      <w:r>
        <w:t>Binh</w:t>
      </w:r>
      <w:proofErr w:type="spellEnd"/>
      <w:r>
        <w:t xml:space="preserve"> Department of Tourism, "Ba Dong Tourism Development Plan," 2022.</w:t>
      </w:r>
    </w:p>
    <w:p w:rsidR="000876F0" w:rsidRDefault="00DF5B89">
      <w:r>
        <w:rPr>
          <w:noProof/>
        </w:rPr>
        <w:pict>
          <v:rect id="_x0000_i1025" alt="" style="width:468pt;height:1.5pt;mso-width-percent:0;mso-height-percent:0;mso-width-percent:0;mso-height-percent:0" o:hrstd="t" o:hr="t" fillcolor="gray" stroked="f">
            <v:path strokeok="f"/>
          </v:rect>
        </w:pict>
      </w:r>
    </w:p>
    <w:sectPr w:rsidR="000876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30AE0B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7D1620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82B1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04B2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C073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5094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7E86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9010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3858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496CC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44B03C">
      <w:start w:val="1"/>
      <w:numFmt w:val="decimal"/>
      <w:lvlText w:val=""/>
      <w:lvlJc w:val="left"/>
    </w:lvl>
    <w:lvl w:ilvl="2" w:tplc="58E81DA4">
      <w:start w:val="1"/>
      <w:numFmt w:val="decimal"/>
      <w:lvlText w:val=""/>
      <w:lvlJc w:val="left"/>
    </w:lvl>
    <w:lvl w:ilvl="3" w:tplc="5D2600CA">
      <w:start w:val="1"/>
      <w:numFmt w:val="decimal"/>
      <w:lvlText w:val=""/>
      <w:lvlJc w:val="left"/>
    </w:lvl>
    <w:lvl w:ilvl="4" w:tplc="83B2E352">
      <w:start w:val="1"/>
      <w:numFmt w:val="decimal"/>
      <w:lvlText w:val=""/>
      <w:lvlJc w:val="left"/>
    </w:lvl>
    <w:lvl w:ilvl="5" w:tplc="4AAE6D66">
      <w:start w:val="1"/>
      <w:numFmt w:val="decimal"/>
      <w:lvlText w:val=""/>
      <w:lvlJc w:val="left"/>
    </w:lvl>
    <w:lvl w:ilvl="6" w:tplc="3AD46474">
      <w:start w:val="1"/>
      <w:numFmt w:val="decimal"/>
      <w:lvlText w:val=""/>
      <w:lvlJc w:val="left"/>
    </w:lvl>
    <w:lvl w:ilvl="7" w:tplc="2A125664">
      <w:start w:val="1"/>
      <w:numFmt w:val="decimal"/>
      <w:lvlText w:val=""/>
      <w:lvlJc w:val="left"/>
    </w:lvl>
    <w:lvl w:ilvl="8" w:tplc="BB5A09A4">
      <w:start w:val="1"/>
      <w:numFmt w:val="decimal"/>
      <w:lvlText w:val=""/>
      <w:lvlJc w:val="left"/>
    </w:lvl>
  </w:abstractNum>
  <w:num w:numId="1" w16cid:durableId="1680424858">
    <w:abstractNumId w:val="0"/>
  </w:num>
  <w:num w:numId="2" w16cid:durableId="211177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6F0"/>
    <w:rsid w:val="000876F0"/>
    <w:rsid w:val="006321E3"/>
    <w:rsid w:val="00DA02A1"/>
    <w:rsid w:val="00DF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6F376"/>
  <w15:docId w15:val="{E771F322-F3D9-714F-B447-137F26A3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csharp">
    <w:name w:val="FencedCode.csharp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56</Pages>
  <Words>23762</Words>
  <Characters>135444</Characters>
  <Application>Microsoft Office Word</Application>
  <DocSecurity>0</DocSecurity>
  <Lines>1128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Duy Tai</cp:lastModifiedBy>
  <cp:revision>1</cp:revision>
  <dcterms:created xsi:type="dcterms:W3CDTF">2025-12-10T11:36:00Z</dcterms:created>
  <dcterms:modified xsi:type="dcterms:W3CDTF">2025-12-10T12:02:00Z</dcterms:modified>
</cp:coreProperties>
</file>